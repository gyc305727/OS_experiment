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sz w:val="28"/>
        </w:rPr>
        <w:t>2026春《操作系统》课程实验报告</w:t>
      </w:r>
    </w:p>
    <w:p>
      <w:pPr>
        <w:jc w:val="center"/>
      </w:pPr>
      <w:r>
        <w:rPr>
          <w:b/>
          <w:sz w:val="28"/>
        </w:rPr>
        <w:t>实验5：分时多任务与抢占式调度</w:t>
      </w:r>
    </w:p>
    <w:p>
      <w:pPr>
        <w:jc w:val="center"/>
      </w:pPr>
      <w:r>
        <w:rPr>
          <w:b/>
          <w:sz w:val="28"/>
        </w:rPr>
        <w:t>23251004  郭逸晨</w:t>
      </w:r>
    </w:p>
    <w:p/>
    <w:p>
      <w:pPr>
        <w:pStyle w:val="3"/>
      </w:pPr>
      <w:r>
        <w:t>实验步骤</w:t>
      </w:r>
    </w:p>
    <w:p>
      <w:r>
        <w:t>本实验在实验4多道程序与协作式调度的基础上继续扩展，目标是增加时钟中断、get_time 系统调用和抢占式调度逻辑。报告中的实验过程截图均来自当前容器的真实终端输出，用于说明各阶段代码修改、构建验证、运行现象和提交记录。</w:t>
      </w:r>
    </w:p>
    <w:p>
      <w:pPr>
        <w:pStyle w:val="4"/>
      </w:pPr>
      <w:r>
        <w:t>阶段0：启动并进入实验容器</w:t>
      </w:r>
    </w:p>
    <w:p>
      <w:r>
        <w:t>目的：从 Windows PowerShell 进入已配置好的 openEuler 实验容器，确认后续实验命令统一在容器内 /mnt 仓库根目录执行。</w:t>
      </w:r>
    </w:p>
    <w:p>
      <w:r>
        <w:t>命令：</w:t>
      </w:r>
    </w:p>
    <w:p>
      <w:pPr>
        <w:pStyle w:val="165"/>
        <w:shd w:fill="F5F5F5"/>
      </w:pPr>
      <w:r>
        <w:t>Set-Location -LiteralPath "D:\GYC\2026.3-2026.7\操作系统\experiment"</w:t>
      </w:r>
    </w:p>
    <w:p>
      <w:pPr>
        <w:pStyle w:val="165"/>
        <w:shd w:fill="F5F5F5"/>
      </w:pPr>
      <w:r>
        <w:t>docker start gardener-exp1</w:t>
      </w:r>
    </w:p>
    <w:p>
      <w:pPr>
        <w:pStyle w:val="165"/>
        <w:shd w:fill="F5F5F5"/>
      </w:pPr>
      <w:r>
        <w:t>docker exec -it gardener-exp1 bash</w:t>
      </w:r>
    </w:p>
    <w:p>
      <w:r>
        <w:t>进入容器后继续执行：</w:t>
      </w:r>
    </w:p>
    <w:p>
      <w:pPr>
        <w:pStyle w:val="165"/>
        <w:shd w:fill="F5F5F5"/>
      </w:pPr>
      <w:r>
        <w:t>cd /mnt</w:t>
      </w:r>
    </w:p>
    <w:p>
      <w:pPr>
        <w:pStyle w:val="165"/>
        <w:shd w:fill="F5F5F5"/>
      </w:pPr>
      <w:r>
        <w:t>pwd</w:t>
      </w:r>
    </w:p>
    <w:p>
      <w:pPr>
        <w:pStyle w:val="165"/>
        <w:shd w:fill="F5F5F5"/>
      </w:pPr>
      <w:r>
        <w:t>ls</w:t>
      </w:r>
    </w:p>
    <w:p>
      <w:pPr>
        <w:pStyle w:val="165"/>
        <w:shd w:fill="F5F5F5"/>
      </w:pPr>
      <w:r>
        <w:t>rustc --version</w:t>
      </w:r>
    </w:p>
    <w:p>
      <w:pPr>
        <w:pStyle w:val="165"/>
        <w:shd w:fill="F5F5F5"/>
      </w:pPr>
      <w:r>
        <w:t>cargo --version</w:t>
      </w:r>
    </w:p>
    <w:p>
      <w:pPr>
        <w:pStyle w:val="165"/>
        <w:shd w:fill="F5F5F5"/>
      </w:pPr>
      <w:r>
        <w:t>qemu-system-riscv64 --version</w:t>
      </w:r>
    </w:p>
    <w:p>
      <w:r>
        <w:t>成功标志：</w:t>
      </w:r>
    </w:p>
    <w:p>
      <w:pPr>
        <w:pStyle w:val="16"/>
      </w:pPr>
      <w:r>
        <w:t>PowerShell 能启动 gardener-exp1 并进入容器 Bash。</w:t>
      </w:r>
    </w:p>
    <w:p>
      <w:pPr>
        <w:pStyle w:val="16"/>
      </w:pPr>
      <w:r>
        <w:t>容器内 pwd 输出 /mnt。</w:t>
      </w:r>
    </w:p>
    <w:p>
      <w:pPr>
        <w:pStyle w:val="16"/>
      </w:pPr>
      <w:r>
        <w:t>ls 能看到 os、user、bootloader、rust-toolchain 等实验仓库内容。</w:t>
      </w:r>
    </w:p>
    <w:p>
      <w:pPr>
        <w:pStyle w:val="16"/>
      </w:pPr>
      <w:r>
        <w:t>Rust、Cargo、QEMU 能输出版本信息。</w:t>
      </w:r>
    </w:p>
    <w:p>
      <w:pPr>
        <w:jc w:val="center"/>
      </w:pPr>
      <w:r>
        <w:drawing>
          <wp:inline xmlns:a="http://schemas.openxmlformats.org/drawingml/2006/main" xmlns:pic="http://schemas.openxmlformats.org/drawingml/2006/picture">
            <wp:extent cx="5715000" cy="4768136"/>
            <wp:docPr id="1" name="Picture 1"/>
            <wp:cNvGraphicFramePr>
              <a:graphicFrameLocks noChangeAspect="1"/>
            </wp:cNvGraphicFramePr>
            <a:graphic>
              <a:graphicData uri="http://schemas.openxmlformats.org/drawingml/2006/picture">
                <pic:pic>
                  <pic:nvPicPr>
                    <pic:cNvPr id="0" name="5-1.png"/>
                    <pic:cNvPicPr/>
                  </pic:nvPicPr>
                  <pic:blipFill>
                    <a:blip r:embed="rId62"/>
                    <a:stretch>
                      <a:fillRect/>
                    </a:stretch>
                  </pic:blipFill>
                  <pic:spPr>
                    <a:xfrm>
                      <a:off x="0" y="0"/>
                      <a:ext cx="5715000" cy="4768136"/>
                    </a:xfrm>
                    <a:prstGeom prst="rect"/>
                  </pic:spPr>
                </pic:pic>
              </a:graphicData>
            </a:graphic>
          </wp:inline>
        </w:drawing>
      </w:r>
    </w:p>
    <w:p>
      <w:pPr>
        <w:pStyle w:val="FigureCaption"/>
        <w:jc w:val="center"/>
      </w:pPr>
      <w:r>
        <w:t>图5-1 实验5环境与容器入口确认</w:t>
      </w:r>
    </w:p>
    <w:p>
      <w:pPr>
        <w:pStyle w:val="4"/>
      </w:pPr>
      <w:r>
        <w:t>阶段1：确认实验4代码基线</w:t>
      </w:r>
    </w:p>
    <w:p>
      <w:r>
        <w:t>目的：确认实验5是在实验4多道程序与协作式调度代码基础上继续扩展，重点检查已有任务模块、yield 系统调用、Trap 处理和用户态测试程序。</w:t>
      </w:r>
    </w:p>
    <w:p>
      <w:r>
        <w:t>命令：</w:t>
      </w:r>
    </w:p>
    <w:p>
      <w:pPr>
        <w:pStyle w:val="165"/>
        <w:shd w:fill="F5F5F5"/>
      </w:pPr>
      <w:r>
        <w:t>cd /mnt</w:t>
      </w:r>
    </w:p>
    <w:p>
      <w:pPr>
        <w:pStyle w:val="165"/>
        <w:shd w:fill="F5F5F5"/>
      </w:pPr>
      <w:r>
        <w:t>ls os/src</w:t>
      </w:r>
    </w:p>
    <w:p>
      <w:pPr>
        <w:pStyle w:val="165"/>
        <w:shd w:fill="F5F5F5"/>
      </w:pPr>
      <w:r>
        <w:t>ls os/src/task</w:t>
      </w:r>
    </w:p>
    <w:p>
      <w:pPr>
        <w:pStyle w:val="165"/>
        <w:shd w:fill="F5F5F5"/>
      </w:pPr>
      <w:r>
        <w:t>ls os/src/trap</w:t>
      </w:r>
    </w:p>
    <w:p>
      <w:pPr>
        <w:pStyle w:val="165"/>
        <w:shd w:fill="F5F5F5"/>
      </w:pPr>
      <w:r>
        <w:t>ls os/src/syscall</w:t>
      </w:r>
    </w:p>
    <w:p>
      <w:pPr>
        <w:pStyle w:val="165"/>
        <w:shd w:fill="F5F5F5"/>
      </w:pPr>
      <w:r>
        <w:t>ls user/src</w:t>
      </w:r>
    </w:p>
    <w:p>
      <w:pPr>
        <w:pStyle w:val="165"/>
        <w:shd w:fill="F5F5F5"/>
      </w:pPr>
      <w:r>
        <w:t>ls user/src/bin</w:t>
      </w:r>
    </w:p>
    <w:p>
      <w:pPr>
        <w:pStyle w:val="165"/>
        <w:shd w:fill="F5F5F5"/>
      </w:pPr>
      <w:r>
        <w:t>sed -n '1,120p' os/src/config.rs</w:t>
      </w:r>
    </w:p>
    <w:p>
      <w:pPr>
        <w:pStyle w:val="165"/>
        <w:shd w:fill="F5F5F5"/>
      </w:pPr>
      <w:r>
        <w:t>sed -n '1,140p' os/src/sbi.rs</w:t>
      </w:r>
    </w:p>
    <w:p>
      <w:pPr>
        <w:pStyle w:val="165"/>
        <w:shd w:fill="F5F5F5"/>
      </w:pPr>
      <w:r>
        <w:t>sed -n '1,180p' os/src/syscall/mod.rs</w:t>
      </w:r>
    </w:p>
    <w:p>
      <w:pPr>
        <w:pStyle w:val="165"/>
        <w:shd w:fill="F5F5F5"/>
      </w:pPr>
      <w:r>
        <w:t>sed -n '1,160p' os/src/syscall/process.rs</w:t>
      </w:r>
    </w:p>
    <w:p>
      <w:pPr>
        <w:pStyle w:val="165"/>
        <w:shd w:fill="F5F5F5"/>
      </w:pPr>
      <w:r>
        <w:t>sed -n '1,220p' os/src/trap/mod.rs</w:t>
      </w:r>
    </w:p>
    <w:p>
      <w:pPr>
        <w:pStyle w:val="165"/>
        <w:shd w:fill="F5F5F5"/>
      </w:pPr>
      <w:r>
        <w:t>sed -n '1,120p' os/src/main.rs</w:t>
      </w:r>
    </w:p>
    <w:p>
      <w:pPr>
        <w:pStyle w:val="165"/>
        <w:shd w:fill="F5F5F5"/>
      </w:pPr>
      <w:r>
        <w:t>sed -n '1,140p' user/src/syscall.rs</w:t>
      </w:r>
    </w:p>
    <w:p>
      <w:pPr>
        <w:pStyle w:val="165"/>
        <w:shd w:fill="F5F5F5"/>
      </w:pPr>
      <w:r>
        <w:t>sed -n '1,160p' user/src/lib.rs</w:t>
      </w:r>
    </w:p>
    <w:p>
      <w:r>
        <w:t>成功标志：</w:t>
      </w:r>
    </w:p>
    <w:p>
      <w:pPr>
        <w:pStyle w:val="16"/>
      </w:pPr>
      <w:r>
        <w:t>os/src/task 下存在任务上下文、任务切换和任务管理相关文件。</w:t>
      </w:r>
    </w:p>
    <w:p>
      <w:pPr>
        <w:pStyle w:val="16"/>
      </w:pPr>
      <w:r>
        <w:t>os/src/syscall 已有 write、exit、yield 三类系统调用处理。</w:t>
      </w:r>
    </w:p>
    <w:p>
      <w:pPr>
        <w:pStyle w:val="16"/>
      </w:pPr>
      <w:r>
        <w:t>os/src/trap/mod.rs 当前能处理用户态 ecall，但还没有处理 SupervisorTimer 时钟中断。</w:t>
      </w:r>
    </w:p>
    <w:p>
      <w:pPr>
        <w:pStyle w:val="16"/>
      </w:pPr>
      <w:r>
        <w:t>user/src/bin 当前仍是实验4的 write_a、write_b、write_c 测试程序，后续会替换为实验5测试应用。</w:t>
      </w:r>
    </w:p>
    <w:p>
      <w:pPr>
        <w:jc w:val="center"/>
      </w:pPr>
      <w:r>
        <w:drawing>
          <wp:inline xmlns:a="http://schemas.openxmlformats.org/drawingml/2006/main" xmlns:pic="http://schemas.openxmlformats.org/drawingml/2006/picture">
            <wp:extent cx="5715000" cy="3313529"/>
            <wp:docPr id="2" name="Picture 2"/>
            <wp:cNvGraphicFramePr>
              <a:graphicFrameLocks noChangeAspect="1"/>
            </wp:cNvGraphicFramePr>
            <a:graphic>
              <a:graphicData uri="http://schemas.openxmlformats.org/drawingml/2006/picture">
                <pic:pic>
                  <pic:nvPicPr>
                    <pic:cNvPr id="0" name="5-2.1.png"/>
                    <pic:cNvPicPr/>
                  </pic:nvPicPr>
                  <pic:blipFill>
                    <a:blip r:embed="rId63"/>
                    <a:stretch>
                      <a:fillRect/>
                    </a:stretch>
                  </pic:blipFill>
                  <pic:spPr>
                    <a:xfrm>
                      <a:off x="0" y="0"/>
                      <a:ext cx="5715000" cy="3313529"/>
                    </a:xfrm>
                    <a:prstGeom prst="rect"/>
                  </pic:spPr>
                </pic:pic>
              </a:graphicData>
            </a:graphic>
          </wp:inline>
        </w:drawing>
      </w:r>
    </w:p>
    <w:p>
      <w:pPr>
        <w:pStyle w:val="FigureCaption"/>
        <w:jc w:val="center"/>
      </w:pPr>
      <w:r>
        <w:t>图5-2.1 实验5开始前目录结构与配置基线</w:t>
      </w:r>
    </w:p>
    <w:p>
      <w:pPr>
        <w:jc w:val="center"/>
      </w:pPr>
      <w:r>
        <w:drawing>
          <wp:inline xmlns:a="http://schemas.openxmlformats.org/drawingml/2006/main" xmlns:pic="http://schemas.openxmlformats.org/drawingml/2006/picture">
            <wp:extent cx="5515536" cy="7498079"/>
            <wp:docPr id="3" name="Picture 3"/>
            <wp:cNvGraphicFramePr>
              <a:graphicFrameLocks noChangeAspect="1"/>
            </wp:cNvGraphicFramePr>
            <a:graphic>
              <a:graphicData uri="http://schemas.openxmlformats.org/drawingml/2006/picture">
                <pic:pic>
                  <pic:nvPicPr>
                    <pic:cNvPr id="0" name="5-2.2.png"/>
                    <pic:cNvPicPr/>
                  </pic:nvPicPr>
                  <pic:blipFill>
                    <a:blip r:embed="rId64"/>
                    <a:stretch>
                      <a:fillRect/>
                    </a:stretch>
                  </pic:blipFill>
                  <pic:spPr>
                    <a:xfrm>
                      <a:off x="0" y="0"/>
                      <a:ext cx="5515536" cy="7498079"/>
                    </a:xfrm>
                    <a:prstGeom prst="rect"/>
                  </pic:spPr>
                </pic:pic>
              </a:graphicData>
            </a:graphic>
          </wp:inline>
        </w:drawing>
      </w:r>
    </w:p>
    <w:p>
      <w:pPr>
        <w:pStyle w:val="FigureCaption"/>
        <w:jc w:val="center"/>
      </w:pPr>
      <w:r>
        <w:t>图5-2.2 SBI 与系统调用基线检查</w:t>
      </w:r>
    </w:p>
    <w:p>
      <w:pPr>
        <w:jc w:val="center"/>
      </w:pPr>
      <w:r>
        <w:drawing>
          <wp:inline xmlns:a="http://schemas.openxmlformats.org/drawingml/2006/main" xmlns:pic="http://schemas.openxmlformats.org/drawingml/2006/picture">
            <wp:extent cx="5715000" cy="6087520"/>
            <wp:docPr id="4" name="Picture 4"/>
            <wp:cNvGraphicFramePr>
              <a:graphicFrameLocks noChangeAspect="1"/>
            </wp:cNvGraphicFramePr>
            <a:graphic>
              <a:graphicData uri="http://schemas.openxmlformats.org/drawingml/2006/picture">
                <pic:pic>
                  <pic:nvPicPr>
                    <pic:cNvPr id="0" name="5-2.3.png"/>
                    <pic:cNvPicPr/>
                  </pic:nvPicPr>
                  <pic:blipFill>
                    <a:blip r:embed="rId65"/>
                    <a:stretch>
                      <a:fillRect/>
                    </a:stretch>
                  </pic:blipFill>
                  <pic:spPr>
                    <a:xfrm>
                      <a:off x="0" y="0"/>
                      <a:ext cx="5715000" cy="6087520"/>
                    </a:xfrm>
                    <a:prstGeom prst="rect"/>
                  </pic:spPr>
                </pic:pic>
              </a:graphicData>
            </a:graphic>
          </wp:inline>
        </w:drawing>
      </w:r>
    </w:p>
    <w:p>
      <w:pPr>
        <w:pStyle w:val="FigureCaption"/>
        <w:jc w:val="center"/>
      </w:pPr>
      <w:r>
        <w:t>图5-2.3 进程系统调用与内核入口基线</w:t>
      </w:r>
    </w:p>
    <w:p>
      <w:pPr>
        <w:jc w:val="center"/>
      </w:pPr>
      <w:r>
        <w:drawing>
          <wp:inline xmlns:a="http://schemas.openxmlformats.org/drawingml/2006/main" xmlns:pic="http://schemas.openxmlformats.org/drawingml/2006/picture">
            <wp:extent cx="5150380" cy="7498080"/>
            <wp:docPr id="5" name="Picture 5"/>
            <wp:cNvGraphicFramePr>
              <a:graphicFrameLocks noChangeAspect="1"/>
            </wp:cNvGraphicFramePr>
            <a:graphic>
              <a:graphicData uri="http://schemas.openxmlformats.org/drawingml/2006/picture">
                <pic:pic>
                  <pic:nvPicPr>
                    <pic:cNvPr id="0" name="5-2.4.png"/>
                    <pic:cNvPicPr/>
                  </pic:nvPicPr>
                  <pic:blipFill>
                    <a:blip r:embed="rId66"/>
                    <a:stretch>
                      <a:fillRect/>
                    </a:stretch>
                  </pic:blipFill>
                  <pic:spPr>
                    <a:xfrm>
                      <a:off x="0" y="0"/>
                      <a:ext cx="5150380" cy="7498080"/>
                    </a:xfrm>
                    <a:prstGeom prst="rect"/>
                  </pic:spPr>
                </pic:pic>
              </a:graphicData>
            </a:graphic>
          </wp:inline>
        </w:drawing>
      </w:r>
    </w:p>
    <w:p>
      <w:pPr>
        <w:pStyle w:val="FigureCaption"/>
        <w:jc w:val="center"/>
      </w:pPr>
      <w:r>
        <w:t>图5-2.4 内核入口基线</w:t>
      </w:r>
    </w:p>
    <w:p>
      <w:pPr>
        <w:jc w:val="center"/>
      </w:pPr>
      <w:r>
        <w:drawing>
          <wp:inline xmlns:a="http://schemas.openxmlformats.org/drawingml/2006/main" xmlns:pic="http://schemas.openxmlformats.org/drawingml/2006/picture">
            <wp:extent cx="4558534" cy="7498080"/>
            <wp:docPr id="6" name="Picture 6"/>
            <wp:cNvGraphicFramePr>
              <a:graphicFrameLocks noChangeAspect="1"/>
            </wp:cNvGraphicFramePr>
            <a:graphic>
              <a:graphicData uri="http://schemas.openxmlformats.org/drawingml/2006/picture">
                <pic:pic>
                  <pic:nvPicPr>
                    <pic:cNvPr id="0" name="5-2.5.png"/>
                    <pic:cNvPicPr/>
                  </pic:nvPicPr>
                  <pic:blipFill>
                    <a:blip r:embed="rId67"/>
                    <a:stretch>
                      <a:fillRect/>
                    </a:stretch>
                  </pic:blipFill>
                  <pic:spPr>
                    <a:xfrm>
                      <a:off x="0" y="0"/>
                      <a:ext cx="4558534" cy="7498080"/>
                    </a:xfrm>
                    <a:prstGeom prst="rect"/>
                  </pic:spPr>
                </pic:pic>
              </a:graphicData>
            </a:graphic>
          </wp:inline>
        </w:drawing>
      </w:r>
    </w:p>
    <w:p>
      <w:pPr>
        <w:pStyle w:val="FigureCaption"/>
        <w:jc w:val="center"/>
      </w:pPr>
      <w:r>
        <w:t>图5-2.5 Trap 处理逻辑基线前半部分</w:t>
      </w:r>
    </w:p>
    <w:p>
      <w:pPr>
        <w:jc w:val="center"/>
      </w:pPr>
      <w:r>
        <w:drawing>
          <wp:inline xmlns:a="http://schemas.openxmlformats.org/drawingml/2006/main" xmlns:pic="http://schemas.openxmlformats.org/drawingml/2006/picture">
            <wp:extent cx="3822839" cy="7498078"/>
            <wp:docPr id="7" name="Picture 7"/>
            <wp:cNvGraphicFramePr>
              <a:graphicFrameLocks noChangeAspect="1"/>
            </wp:cNvGraphicFramePr>
            <a:graphic>
              <a:graphicData uri="http://schemas.openxmlformats.org/drawingml/2006/picture">
                <pic:pic>
                  <pic:nvPicPr>
                    <pic:cNvPr id="0" name="5-2.6.png"/>
                    <pic:cNvPicPr/>
                  </pic:nvPicPr>
                  <pic:blipFill>
                    <a:blip r:embed="rId68"/>
                    <a:stretch>
                      <a:fillRect/>
                    </a:stretch>
                  </pic:blipFill>
                  <pic:spPr>
                    <a:xfrm>
                      <a:off x="0" y="0"/>
                      <a:ext cx="3822839" cy="7498078"/>
                    </a:xfrm>
                    <a:prstGeom prst="rect"/>
                  </pic:spPr>
                </pic:pic>
              </a:graphicData>
            </a:graphic>
          </wp:inline>
        </w:drawing>
      </w:r>
    </w:p>
    <w:p>
      <w:pPr>
        <w:pStyle w:val="FigureCaption"/>
        <w:jc w:val="center"/>
      </w:pPr>
      <w:r>
        <w:t>图5-2.6 Trap 异常与中断分支基线</w:t>
      </w:r>
    </w:p>
    <w:p>
      <w:pPr>
        <w:jc w:val="center"/>
      </w:pPr>
      <w:r>
        <w:drawing>
          <wp:inline xmlns:a="http://schemas.openxmlformats.org/drawingml/2006/main" xmlns:pic="http://schemas.openxmlformats.org/drawingml/2006/picture">
            <wp:extent cx="5715000" cy="7309376"/>
            <wp:docPr id="8" name="Picture 8"/>
            <wp:cNvGraphicFramePr>
              <a:graphicFrameLocks noChangeAspect="1"/>
            </wp:cNvGraphicFramePr>
            <a:graphic>
              <a:graphicData uri="http://schemas.openxmlformats.org/drawingml/2006/picture">
                <pic:pic>
                  <pic:nvPicPr>
                    <pic:cNvPr id="0" name="5-2.7.png"/>
                    <pic:cNvPicPr/>
                  </pic:nvPicPr>
                  <pic:blipFill>
                    <a:blip r:embed="rId69"/>
                    <a:stretch>
                      <a:fillRect/>
                    </a:stretch>
                  </pic:blipFill>
                  <pic:spPr>
                    <a:xfrm>
                      <a:off x="0" y="0"/>
                      <a:ext cx="5715000" cy="7309376"/>
                    </a:xfrm>
                    <a:prstGeom prst="rect"/>
                  </pic:spPr>
                </pic:pic>
              </a:graphicData>
            </a:graphic>
          </wp:inline>
        </w:drawing>
      </w:r>
    </w:p>
    <w:p>
      <w:pPr>
        <w:pStyle w:val="FigureCaption"/>
        <w:jc w:val="center"/>
      </w:pPr>
      <w:r>
        <w:t>图5-2.7 Trap CSR 读取函数基线</w:t>
      </w:r>
    </w:p>
    <w:p>
      <w:pPr>
        <w:pStyle w:val="4"/>
      </w:pPr>
      <w:r>
        <w:t>阶段2：增加时钟模块与 SBI 定时器设置</w:t>
      </w:r>
    </w:p>
    <w:p>
      <w:r>
        <w:t>目的：在内核中增加读取 time 计数器、设置下一次时钟触发和毫秒级时间读取的基础能力，同时在 SBI 封装中加入 set_timer。</w:t>
      </w:r>
    </w:p>
    <w:p>
      <w:r>
        <w:t>命令：</w:t>
      </w:r>
    </w:p>
    <w:p>
      <w:pPr>
        <w:pStyle w:val="165"/>
        <w:shd w:fill="F5F5F5"/>
      </w:pPr>
      <w:r>
        <w:t>cd /mnt/os</w:t>
      </w:r>
    </w:p>
    <w:p>
      <w:pPr>
        <w:pStyle w:val="165"/>
        <w:shd w:fill="F5F5F5"/>
      </w:pPr>
      <w:r>
        <w:t>cat &gt; src/timer.rs &lt;&lt;'EOF'</w:t>
      </w:r>
    </w:p>
    <w:p>
      <w:pPr>
        <w:pStyle w:val="165"/>
        <w:shd w:fill="F5F5F5"/>
      </w:pPr>
      <w:r>
        <w:t>use core::arch::asm;</w:t>
      </w:r>
    </w:p>
    <w:p>
      <w:pPr>
        <w:pStyle w:val="165"/>
        <w:shd w:fill="F5F5F5"/>
      </w:pPr>
    </w:p>
    <w:p>
      <w:pPr>
        <w:pStyle w:val="165"/>
        <w:shd w:fill="F5F5F5"/>
      </w:pPr>
      <w:r>
        <w:t>use crate::config::CLOCK_FREQ;</w:t>
      </w:r>
    </w:p>
    <w:p>
      <w:pPr>
        <w:pStyle w:val="165"/>
        <w:shd w:fill="F5F5F5"/>
      </w:pPr>
      <w:r>
        <w:t>use crate::sbi::set_timer;</w:t>
      </w:r>
    </w:p>
    <w:p>
      <w:pPr>
        <w:pStyle w:val="165"/>
        <w:shd w:fill="F5F5F5"/>
      </w:pPr>
    </w:p>
    <w:p>
      <w:pPr>
        <w:pStyle w:val="165"/>
        <w:shd w:fill="F5F5F5"/>
      </w:pPr>
      <w:r>
        <w:t>const TICKS_PER_SEC: usize = 100;</w:t>
      </w:r>
    </w:p>
    <w:p>
      <w:pPr>
        <w:pStyle w:val="165"/>
        <w:shd w:fill="F5F5F5"/>
      </w:pPr>
      <w:r>
        <w:t>const MSEC_PER_SEC: usize = 1000;</w:t>
      </w:r>
    </w:p>
    <w:p>
      <w:pPr>
        <w:pStyle w:val="165"/>
        <w:shd w:fill="F5F5F5"/>
      </w:pPr>
    </w:p>
    <w:p>
      <w:pPr>
        <w:pStyle w:val="165"/>
        <w:shd w:fill="F5F5F5"/>
      </w:pPr>
      <w:r>
        <w:t>pub fn get_time() -&gt; usize {</w:t>
      </w:r>
    </w:p>
    <w:p>
      <w:pPr>
        <w:pStyle w:val="165"/>
        <w:shd w:fill="F5F5F5"/>
      </w:pPr>
      <w:r>
        <w:t xml:space="preserve">    let time: usize;</w:t>
      </w:r>
    </w:p>
    <w:p>
      <w:pPr>
        <w:pStyle w:val="165"/>
        <w:shd w:fill="F5F5F5"/>
      </w:pPr>
      <w:r>
        <w:t xml:space="preserve">    unsafe {</w:t>
      </w:r>
    </w:p>
    <w:p>
      <w:pPr>
        <w:pStyle w:val="165"/>
        <w:shd w:fill="F5F5F5"/>
      </w:pPr>
      <w:r>
        <w:t xml:space="preserve">        asm!("csrr {}, time", out(reg) time);</w:t>
      </w:r>
    </w:p>
    <w:p>
      <w:pPr>
        <w:pStyle w:val="165"/>
        <w:shd w:fill="F5F5F5"/>
      </w:pPr>
      <w:r>
        <w:t xml:space="preserve">    }</w:t>
      </w:r>
    </w:p>
    <w:p>
      <w:pPr>
        <w:pStyle w:val="165"/>
        <w:shd w:fill="F5F5F5"/>
      </w:pPr>
      <w:r>
        <w:t xml:space="preserve">    time</w:t>
      </w:r>
    </w:p>
    <w:p>
      <w:pPr>
        <w:pStyle w:val="165"/>
        <w:shd w:fill="F5F5F5"/>
      </w:pPr>
      <w:r>
        <w:t>}</w:t>
      </w:r>
    </w:p>
    <w:p>
      <w:pPr>
        <w:pStyle w:val="165"/>
        <w:shd w:fill="F5F5F5"/>
      </w:pPr>
    </w:p>
    <w:p>
      <w:pPr>
        <w:pStyle w:val="165"/>
        <w:shd w:fill="F5F5F5"/>
      </w:pPr>
      <w:r>
        <w:t>pub fn get_time_ms() -&gt; usize {</w:t>
      </w:r>
    </w:p>
    <w:p>
      <w:pPr>
        <w:pStyle w:val="165"/>
        <w:shd w:fill="F5F5F5"/>
      </w:pPr>
      <w:r>
        <w:t xml:space="preserve">    get_time() / (CLOCK_FREQ / MSEC_PER_SEC)</w:t>
      </w:r>
    </w:p>
    <w:p>
      <w:pPr>
        <w:pStyle w:val="165"/>
        <w:shd w:fill="F5F5F5"/>
      </w:pPr>
      <w:r>
        <w:t>}</w:t>
      </w:r>
    </w:p>
    <w:p>
      <w:pPr>
        <w:pStyle w:val="165"/>
        <w:shd w:fill="F5F5F5"/>
      </w:pPr>
    </w:p>
    <w:p>
      <w:pPr>
        <w:pStyle w:val="165"/>
        <w:shd w:fill="F5F5F5"/>
      </w:pPr>
      <w:r>
        <w:t>pub fn set_next_trigger() {</w:t>
      </w:r>
    </w:p>
    <w:p>
      <w:pPr>
        <w:pStyle w:val="165"/>
        <w:shd w:fill="F5F5F5"/>
      </w:pPr>
      <w:r>
        <w:t xml:space="preserve">    set_timer(get_time() + CLOCK_FREQ / TICKS_PER_SEC);</w:t>
      </w:r>
    </w:p>
    <w:p>
      <w:pPr>
        <w:pStyle w:val="165"/>
        <w:shd w:fill="F5F5F5"/>
      </w:pPr>
      <w:r>
        <w:t>}</w:t>
      </w:r>
    </w:p>
    <w:p>
      <w:pPr>
        <w:pStyle w:val="165"/>
        <w:shd w:fill="F5F5F5"/>
      </w:pPr>
      <w:r>
        <w:t>EOF</w:t>
      </w:r>
    </w:p>
    <w:p>
      <w:pPr>
        <w:pStyle w:val="165"/>
        <w:shd w:fill="F5F5F5"/>
      </w:pPr>
    </w:p>
    <w:p>
      <w:pPr>
        <w:pStyle w:val="165"/>
        <w:shd w:fill="F5F5F5"/>
      </w:pPr>
      <w:r>
        <w:t>python3 - &lt;&lt;'PY'</w:t>
      </w:r>
    </w:p>
    <w:p>
      <w:pPr>
        <w:pStyle w:val="165"/>
        <w:shd w:fill="F5F5F5"/>
      </w:pPr>
      <w:r>
        <w:t>from pathlib import Path</w:t>
      </w:r>
    </w:p>
    <w:p>
      <w:pPr>
        <w:pStyle w:val="165"/>
        <w:shd w:fill="F5F5F5"/>
      </w:pPr>
    </w:p>
    <w:p>
      <w:pPr>
        <w:pStyle w:val="165"/>
        <w:shd w:fill="F5F5F5"/>
      </w:pPr>
      <w:r>
        <w:t>sbi = Path('src/sbi.rs')</w:t>
      </w:r>
    </w:p>
    <w:p>
      <w:pPr>
        <w:pStyle w:val="165"/>
        <w:shd w:fill="F5F5F5"/>
      </w:pPr>
      <w:r>
        <w:t>s = sbi.read_text()</w:t>
      </w:r>
    </w:p>
    <w:p>
      <w:pPr>
        <w:pStyle w:val="165"/>
        <w:shd w:fill="F5F5F5"/>
      </w:pPr>
      <w:r>
        <w:t>if 'pub fn set_timer' not in s:</w:t>
      </w:r>
    </w:p>
    <w:p>
      <w:pPr>
        <w:pStyle w:val="165"/>
        <w:shd w:fill="F5F5F5"/>
      </w:pPr>
      <w:r>
        <w:t xml:space="preserve">    s = s.rstrip() + '\n\npub fn set_timer(timer: usize) {\n    sbi_call(SBI_SET_TIMER, timer, 0, 0);\n}\n'</w:t>
      </w:r>
    </w:p>
    <w:p>
      <w:pPr>
        <w:pStyle w:val="165"/>
        <w:shd w:fill="F5F5F5"/>
      </w:pPr>
      <w:r>
        <w:t xml:space="preserve">    sbi.write_text(s)</w:t>
      </w:r>
    </w:p>
    <w:p>
      <w:pPr>
        <w:pStyle w:val="165"/>
        <w:shd w:fill="F5F5F5"/>
      </w:pPr>
    </w:p>
    <w:p>
      <w:pPr>
        <w:pStyle w:val="165"/>
        <w:shd w:fill="F5F5F5"/>
      </w:pPr>
      <w:r>
        <w:t>config = Path('src/config.rs')</w:t>
      </w:r>
    </w:p>
    <w:p>
      <w:pPr>
        <w:pStyle w:val="165"/>
        <w:shd w:fill="F5F5F5"/>
      </w:pPr>
      <w:r>
        <w:t>s = config.read_text()</w:t>
      </w:r>
    </w:p>
    <w:p>
      <w:pPr>
        <w:pStyle w:val="165"/>
        <w:shd w:fill="F5F5F5"/>
      </w:pPr>
      <w:r>
        <w:t>if 'CLOCK_FREQ' not in s:</w:t>
      </w:r>
    </w:p>
    <w:p>
      <w:pPr>
        <w:pStyle w:val="165"/>
        <w:shd w:fill="F5F5F5"/>
      </w:pPr>
      <w:r>
        <w:t xml:space="preserve">    s = s.rstrip() + '\npub const CLOCK_FREQ: usize = 12500000;\n'</w:t>
      </w:r>
    </w:p>
    <w:p>
      <w:pPr>
        <w:pStyle w:val="165"/>
        <w:shd w:fill="F5F5F5"/>
      </w:pPr>
      <w:r>
        <w:t xml:space="preserve">    config.write_text(s)</w:t>
      </w:r>
    </w:p>
    <w:p>
      <w:pPr>
        <w:pStyle w:val="165"/>
        <w:shd w:fill="F5F5F5"/>
      </w:pPr>
      <w:r>
        <w:t>PY</w:t>
      </w:r>
    </w:p>
    <w:p>
      <w:pPr>
        <w:pStyle w:val="165"/>
        <w:shd w:fill="F5F5F5"/>
      </w:pPr>
    </w:p>
    <w:p>
      <w:pPr>
        <w:pStyle w:val="165"/>
        <w:shd w:fill="F5F5F5"/>
      </w:pPr>
      <w:r>
        <w:t>sed -n '1,120p' src/timer.rs</w:t>
      </w:r>
    </w:p>
    <w:p>
      <w:pPr>
        <w:pStyle w:val="165"/>
        <w:shd w:fill="F5F5F5"/>
      </w:pPr>
      <w:r>
        <w:t>sed -n '1,160p' src/sbi.rs</w:t>
      </w:r>
    </w:p>
    <w:p>
      <w:pPr>
        <w:pStyle w:val="165"/>
        <w:shd w:fill="F5F5F5"/>
      </w:pPr>
      <w:r>
        <w:t>sed -n '1,120p' src/config.rs</w:t>
      </w:r>
    </w:p>
    <w:p>
      <w:r>
        <w:t>成功标志：</w:t>
      </w:r>
    </w:p>
    <w:p>
      <w:pPr>
        <w:pStyle w:val="16"/>
      </w:pPr>
      <w:r>
        <w:t>os/src/timer.rs 中存在 get_time、get_time_ms 和 set_next_trigger。</w:t>
      </w:r>
    </w:p>
    <w:p>
      <w:pPr>
        <w:pStyle w:val="16"/>
      </w:pPr>
      <w:r>
        <w:t>os/src/sbi.rs 中存在 set_timer(timer: usize)，并通过 SBI_SET_TIMER 调用 sbi_call。</w:t>
      </w:r>
    </w:p>
    <w:p>
      <w:pPr>
        <w:pStyle w:val="16"/>
      </w:pPr>
      <w:r>
        <w:t>os/src/config.rs 中增加 CLOCK_FREQ = 12500000。</w:t>
      </w:r>
    </w:p>
    <w:p>
      <w:pPr>
        <w:jc w:val="center"/>
      </w:pPr>
      <w:r>
        <w:drawing>
          <wp:inline xmlns:a="http://schemas.openxmlformats.org/drawingml/2006/main" xmlns:pic="http://schemas.openxmlformats.org/drawingml/2006/picture">
            <wp:extent cx="5715000" cy="6167467"/>
            <wp:docPr id="9" name="Picture 9"/>
            <wp:cNvGraphicFramePr>
              <a:graphicFrameLocks noChangeAspect="1"/>
            </wp:cNvGraphicFramePr>
            <a:graphic>
              <a:graphicData uri="http://schemas.openxmlformats.org/drawingml/2006/picture">
                <pic:pic>
                  <pic:nvPicPr>
                    <pic:cNvPr id="0" name="5-3.png"/>
                    <pic:cNvPicPr/>
                  </pic:nvPicPr>
                  <pic:blipFill>
                    <a:blip r:embed="rId70"/>
                    <a:stretch>
                      <a:fillRect/>
                    </a:stretch>
                  </pic:blipFill>
                  <pic:spPr>
                    <a:xfrm>
                      <a:off x="0" y="0"/>
                      <a:ext cx="5715000" cy="6167467"/>
                    </a:xfrm>
                    <a:prstGeom prst="rect"/>
                  </pic:spPr>
                </pic:pic>
              </a:graphicData>
            </a:graphic>
          </wp:inline>
        </w:drawing>
      </w:r>
    </w:p>
    <w:p>
      <w:pPr>
        <w:pStyle w:val="FigureCaption"/>
        <w:jc w:val="center"/>
      </w:pPr>
      <w:r>
        <w:t>图5-3 时钟模块与 SBI 定时器设置</w:t>
      </w:r>
    </w:p>
    <w:p>
      <w:pPr>
        <w:pStyle w:val="4"/>
      </w:pPr>
      <w:r>
        <w:t>阶段3：增加内核 get_time 系统调用</w:t>
      </w:r>
    </w:p>
    <w:p>
      <w:r>
        <w:t>目的：把内核中的毫秒级计时能力通过系统调用暴露给用户程序，为 sleep 测试程序提供时间读取接口。</w:t>
      </w:r>
    </w:p>
    <w:p>
      <w:r>
        <w:t>命令：</w:t>
      </w:r>
    </w:p>
    <w:p>
      <w:pPr>
        <w:pStyle w:val="165"/>
        <w:shd w:fill="F5F5F5"/>
      </w:pPr>
      <w:r>
        <w:t>cd /mnt/os</w:t>
      </w:r>
    </w:p>
    <w:p>
      <w:pPr>
        <w:pStyle w:val="165"/>
        <w:shd w:fill="F5F5F5"/>
      </w:pPr>
      <w:r>
        <w:t>cat &gt; src/syscall/mod.rs &lt;&lt;'EOF'</w:t>
      </w:r>
    </w:p>
    <w:p>
      <w:pPr>
        <w:pStyle w:val="165"/>
        <w:shd w:fill="F5F5F5"/>
      </w:pPr>
      <w:r>
        <w:t>const SYSCALL_WRITE: usize = 64;</w:t>
      </w:r>
    </w:p>
    <w:p>
      <w:pPr>
        <w:pStyle w:val="165"/>
        <w:shd w:fill="F5F5F5"/>
      </w:pPr>
      <w:r>
        <w:t>const SYSCALL_EXIT: usize = 93;</w:t>
      </w:r>
    </w:p>
    <w:p>
      <w:pPr>
        <w:pStyle w:val="165"/>
        <w:shd w:fill="F5F5F5"/>
      </w:pPr>
      <w:r>
        <w:t>const SYSCALL_YIELD: usize = 124;</w:t>
      </w:r>
    </w:p>
    <w:p>
      <w:pPr>
        <w:pStyle w:val="165"/>
        <w:shd w:fill="F5F5F5"/>
      </w:pPr>
      <w:r>
        <w:t>const SYSCALL_GET_TIME: usize = 169;</w:t>
      </w:r>
    </w:p>
    <w:p>
      <w:pPr>
        <w:pStyle w:val="165"/>
        <w:shd w:fill="F5F5F5"/>
      </w:pPr>
    </w:p>
    <w:p>
      <w:pPr>
        <w:pStyle w:val="165"/>
        <w:shd w:fill="F5F5F5"/>
      </w:pPr>
      <w:r>
        <w:t>mod fs;</w:t>
      </w:r>
    </w:p>
    <w:p>
      <w:pPr>
        <w:pStyle w:val="165"/>
        <w:shd w:fill="F5F5F5"/>
      </w:pPr>
      <w:r>
        <w:t>mod process;</w:t>
      </w:r>
    </w:p>
    <w:p>
      <w:pPr>
        <w:pStyle w:val="165"/>
        <w:shd w:fill="F5F5F5"/>
      </w:pPr>
    </w:p>
    <w:p>
      <w:pPr>
        <w:pStyle w:val="165"/>
        <w:shd w:fill="F5F5F5"/>
      </w:pPr>
      <w:r>
        <w:t>use fs::*;</w:t>
      </w:r>
    </w:p>
    <w:p>
      <w:pPr>
        <w:pStyle w:val="165"/>
        <w:shd w:fill="F5F5F5"/>
      </w:pPr>
      <w:r>
        <w:t>use process::*;</w:t>
      </w:r>
    </w:p>
    <w:p>
      <w:pPr>
        <w:pStyle w:val="165"/>
        <w:shd w:fill="F5F5F5"/>
      </w:pPr>
    </w:p>
    <w:p>
      <w:pPr>
        <w:pStyle w:val="165"/>
        <w:shd w:fill="F5F5F5"/>
      </w:pPr>
      <w:r>
        <w:t>pub fn syscall(syscall_id: usize, args: [usize; 3]) -&gt; isize {</w:t>
      </w:r>
    </w:p>
    <w:p>
      <w:pPr>
        <w:pStyle w:val="165"/>
        <w:shd w:fill="F5F5F5"/>
      </w:pPr>
      <w:r>
        <w:t xml:space="preserve">    match syscall_id {</w:t>
      </w:r>
    </w:p>
    <w:p>
      <w:pPr>
        <w:pStyle w:val="165"/>
        <w:shd w:fill="F5F5F5"/>
      </w:pPr>
      <w:r>
        <w:t xml:space="preserve">        SYSCALL_WRITE =&gt; sys_write(args[0], args[1] as *const u8, args[2]),</w:t>
      </w:r>
    </w:p>
    <w:p>
      <w:pPr>
        <w:pStyle w:val="165"/>
        <w:shd w:fill="F5F5F5"/>
      </w:pPr>
      <w:r>
        <w:t xml:space="preserve">        SYSCALL_EXIT =&gt; sys_exit(args[0] as i32),</w:t>
      </w:r>
    </w:p>
    <w:p>
      <w:pPr>
        <w:pStyle w:val="165"/>
        <w:shd w:fill="F5F5F5"/>
      </w:pPr>
      <w:r>
        <w:t xml:space="preserve">        SYSCALL_YIELD =&gt; sys_yield(),</w:t>
      </w:r>
    </w:p>
    <w:p>
      <w:pPr>
        <w:pStyle w:val="165"/>
        <w:shd w:fill="F5F5F5"/>
      </w:pPr>
      <w:r>
        <w:t xml:space="preserve">        SYSCALL_GET_TIME =&gt; sys_get_time(),</w:t>
      </w:r>
    </w:p>
    <w:p>
      <w:pPr>
        <w:pStyle w:val="165"/>
        <w:shd w:fill="F5F5F5"/>
      </w:pPr>
      <w:r>
        <w:t xml:space="preserve">        _ =&gt; panic!("Unsupported syscall_id: {}", syscall_id),</w:t>
      </w:r>
    </w:p>
    <w:p>
      <w:pPr>
        <w:pStyle w:val="165"/>
        <w:shd w:fill="F5F5F5"/>
      </w:pPr>
      <w:r>
        <w:t xml:space="preserve">    }</w:t>
      </w:r>
    </w:p>
    <w:p>
      <w:pPr>
        <w:pStyle w:val="165"/>
        <w:shd w:fill="F5F5F5"/>
      </w:pPr>
      <w:r>
        <w:t>}</w:t>
      </w:r>
    </w:p>
    <w:p>
      <w:pPr>
        <w:pStyle w:val="165"/>
        <w:shd w:fill="F5F5F5"/>
      </w:pPr>
      <w:r>
        <w:t>EOF</w:t>
      </w:r>
    </w:p>
    <w:p>
      <w:pPr>
        <w:pStyle w:val="165"/>
        <w:shd w:fill="F5F5F5"/>
      </w:pPr>
    </w:p>
    <w:p>
      <w:pPr>
        <w:pStyle w:val="165"/>
        <w:shd w:fill="F5F5F5"/>
      </w:pPr>
      <w:r>
        <w:t>cat &gt; src/syscall/process.rs &lt;&lt;'EOF'</w:t>
      </w:r>
    </w:p>
    <w:p>
      <w:pPr>
        <w:pStyle w:val="165"/>
        <w:shd w:fill="F5F5F5"/>
      </w:pPr>
      <w:r>
        <w:t>use crate::task::{exit_current_and_run_next, suspend_current_and_run_next};</w:t>
      </w:r>
    </w:p>
    <w:p>
      <w:pPr>
        <w:pStyle w:val="165"/>
        <w:shd w:fill="F5F5F5"/>
      </w:pPr>
      <w:r>
        <w:t>use crate::timer::get_time_ms;</w:t>
      </w:r>
    </w:p>
    <w:p>
      <w:pPr>
        <w:pStyle w:val="165"/>
        <w:shd w:fill="F5F5F5"/>
      </w:pPr>
    </w:p>
    <w:p>
      <w:pPr>
        <w:pStyle w:val="165"/>
        <w:shd w:fill="F5F5F5"/>
      </w:pPr>
      <w:r>
        <w:t>pub fn sys_exit(exit_code: i32) -&gt; ! {</w:t>
      </w:r>
    </w:p>
    <w:p>
      <w:pPr>
        <w:pStyle w:val="165"/>
        <w:shd w:fill="F5F5F5"/>
      </w:pPr>
      <w:r>
        <w:t xml:space="preserve">    println!("[kernel] Application exited with code {}", exit_code);</w:t>
      </w:r>
    </w:p>
    <w:p>
      <w:pPr>
        <w:pStyle w:val="165"/>
        <w:shd w:fill="F5F5F5"/>
      </w:pPr>
      <w:r>
        <w:t xml:space="preserve">    exit_current_and_run_next();</w:t>
      </w:r>
    </w:p>
    <w:p>
      <w:pPr>
        <w:pStyle w:val="165"/>
        <w:shd w:fill="F5F5F5"/>
      </w:pPr>
      <w:r>
        <w:t xml:space="preserve">    panic!("Unreachable in sys_exit!");</w:t>
      </w:r>
    </w:p>
    <w:p>
      <w:pPr>
        <w:pStyle w:val="165"/>
        <w:shd w:fill="F5F5F5"/>
      </w:pPr>
      <w:r>
        <w:t>}</w:t>
      </w:r>
    </w:p>
    <w:p>
      <w:pPr>
        <w:pStyle w:val="165"/>
        <w:shd w:fill="F5F5F5"/>
      </w:pPr>
    </w:p>
    <w:p>
      <w:pPr>
        <w:pStyle w:val="165"/>
        <w:shd w:fill="F5F5F5"/>
      </w:pPr>
      <w:r>
        <w:t>pub fn sys_yield() -&gt; isize {</w:t>
      </w:r>
    </w:p>
    <w:p>
      <w:pPr>
        <w:pStyle w:val="165"/>
        <w:shd w:fill="F5F5F5"/>
      </w:pPr>
      <w:r>
        <w:t xml:space="preserve">    suspend_current_and_run_next();</w:t>
      </w:r>
    </w:p>
    <w:p>
      <w:pPr>
        <w:pStyle w:val="165"/>
        <w:shd w:fill="F5F5F5"/>
      </w:pPr>
      <w:r>
        <w:t xml:space="preserve">    0</w:t>
      </w:r>
    </w:p>
    <w:p>
      <w:pPr>
        <w:pStyle w:val="165"/>
        <w:shd w:fill="F5F5F5"/>
      </w:pPr>
      <w:r>
        <w:t>}</w:t>
      </w:r>
    </w:p>
    <w:p>
      <w:pPr>
        <w:pStyle w:val="165"/>
        <w:shd w:fill="F5F5F5"/>
      </w:pPr>
    </w:p>
    <w:p>
      <w:pPr>
        <w:pStyle w:val="165"/>
        <w:shd w:fill="F5F5F5"/>
      </w:pPr>
      <w:r>
        <w:t>pub fn sys_get_time() -&gt; isize {</w:t>
      </w:r>
    </w:p>
    <w:p>
      <w:pPr>
        <w:pStyle w:val="165"/>
        <w:shd w:fill="F5F5F5"/>
      </w:pPr>
      <w:r>
        <w:t xml:space="preserve">    get_time_ms() as isize</w:t>
      </w:r>
    </w:p>
    <w:p>
      <w:pPr>
        <w:pStyle w:val="165"/>
        <w:shd w:fill="F5F5F5"/>
      </w:pPr>
      <w:r>
        <w:t>}</w:t>
      </w:r>
    </w:p>
    <w:p>
      <w:pPr>
        <w:pStyle w:val="165"/>
        <w:shd w:fill="F5F5F5"/>
      </w:pPr>
      <w:r>
        <w:t>EOF</w:t>
      </w:r>
    </w:p>
    <w:p>
      <w:pPr>
        <w:pStyle w:val="165"/>
        <w:shd w:fill="F5F5F5"/>
      </w:pPr>
    </w:p>
    <w:p>
      <w:pPr>
        <w:pStyle w:val="165"/>
        <w:shd w:fill="F5F5F5"/>
      </w:pPr>
      <w:r>
        <w:t>sed -n '1,140p' src/syscall/mod.rs</w:t>
      </w:r>
    </w:p>
    <w:p>
      <w:pPr>
        <w:pStyle w:val="165"/>
        <w:shd w:fill="F5F5F5"/>
      </w:pPr>
      <w:r>
        <w:t>sed -n '1,140p' src/syscall/process.rs</w:t>
      </w:r>
    </w:p>
    <w:p>
      <w:r>
        <w:t>成功标志：</w:t>
      </w:r>
    </w:p>
    <w:p>
      <w:pPr>
        <w:pStyle w:val="16"/>
      </w:pPr>
      <w:r>
        <w:t>SYSCALL_GET_TIME = 169 已加入系统调用分发表。</w:t>
      </w:r>
    </w:p>
    <w:p>
      <w:pPr>
        <w:pStyle w:val="16"/>
      </w:pPr>
      <w:r>
        <w:t>sys_get_time() 调用 timer::get_time_ms()，并返回 isize。</w:t>
      </w:r>
    </w:p>
    <w:p>
      <w:pPr>
        <w:pStyle w:val="16"/>
      </w:pPr>
      <w:r>
        <w:t>原有 sys_yield 和 sys_exit 调度接入逻辑仍保留。</w:t>
      </w:r>
    </w:p>
    <w:p>
      <w:pPr>
        <w:jc w:val="center"/>
      </w:pPr>
      <w:r>
        <w:drawing>
          <wp:inline xmlns:a="http://schemas.openxmlformats.org/drawingml/2006/main" xmlns:pic="http://schemas.openxmlformats.org/drawingml/2006/picture">
            <wp:extent cx="5579966" cy="7498079"/>
            <wp:docPr id="10" name="Picture 10"/>
            <wp:cNvGraphicFramePr>
              <a:graphicFrameLocks noChangeAspect="1"/>
            </wp:cNvGraphicFramePr>
            <a:graphic>
              <a:graphicData uri="http://schemas.openxmlformats.org/drawingml/2006/picture">
                <pic:pic>
                  <pic:nvPicPr>
                    <pic:cNvPr id="0" name="5-4.png"/>
                    <pic:cNvPicPr/>
                  </pic:nvPicPr>
                  <pic:blipFill>
                    <a:blip r:embed="rId71"/>
                    <a:stretch>
                      <a:fillRect/>
                    </a:stretch>
                  </pic:blipFill>
                  <pic:spPr>
                    <a:xfrm>
                      <a:off x="0" y="0"/>
                      <a:ext cx="5579966" cy="7498079"/>
                    </a:xfrm>
                    <a:prstGeom prst="rect"/>
                  </pic:spPr>
                </pic:pic>
              </a:graphicData>
            </a:graphic>
          </wp:inline>
        </w:drawing>
      </w:r>
    </w:p>
    <w:p>
      <w:pPr>
        <w:pStyle w:val="FigureCaption"/>
        <w:jc w:val="center"/>
      </w:pPr>
      <w:r>
        <w:t>图5-4 内核 get_time 系统调用接入</w:t>
      </w:r>
    </w:p>
    <w:p>
      <w:pPr>
        <w:pStyle w:val="4"/>
      </w:pPr>
      <w:r>
        <w:t>阶段4：增加用户态 get_time 封装和实验5测试应用</w:t>
      </w:r>
    </w:p>
    <w:p>
      <w:r>
        <w:t>目的：在用户库中封装 get_time，并将实验4的 A/B/C 协作式测试程序替换为实验5的 power_3、power_5、power_7 和 sleep 测试程序。</w:t>
      </w:r>
    </w:p>
    <w:p>
      <w:r>
        <w:t>命令：</w:t>
      </w:r>
    </w:p>
    <w:p>
      <w:pPr>
        <w:pStyle w:val="165"/>
        <w:shd w:fill="F5F5F5"/>
      </w:pPr>
      <w:r>
        <w:t>cd /mnt/user</w:t>
      </w:r>
    </w:p>
    <w:p>
      <w:pPr>
        <w:pStyle w:val="165"/>
        <w:shd w:fill="F5F5F5"/>
      </w:pPr>
      <w:r>
        <w:t>cat &gt; src/syscall.rs &lt;&lt;'EOF'</w:t>
      </w:r>
    </w:p>
    <w:p>
      <w:pPr>
        <w:pStyle w:val="165"/>
        <w:shd w:fill="F5F5F5"/>
      </w:pPr>
      <w:r>
        <w:t>use core::arch::asm;</w:t>
      </w:r>
    </w:p>
    <w:p>
      <w:pPr>
        <w:pStyle w:val="165"/>
        <w:shd w:fill="F5F5F5"/>
      </w:pPr>
    </w:p>
    <w:p>
      <w:pPr>
        <w:pStyle w:val="165"/>
        <w:shd w:fill="F5F5F5"/>
      </w:pPr>
      <w:r>
        <w:t>const SYSCALL_WRITE: usize = 64;</w:t>
      </w:r>
    </w:p>
    <w:p>
      <w:pPr>
        <w:pStyle w:val="165"/>
        <w:shd w:fill="F5F5F5"/>
      </w:pPr>
      <w:r>
        <w:t>const SYSCALL_EXIT: usize = 93;</w:t>
      </w:r>
    </w:p>
    <w:p>
      <w:pPr>
        <w:pStyle w:val="165"/>
        <w:shd w:fill="F5F5F5"/>
      </w:pPr>
      <w:r>
        <w:t>const SYSCALL_YIELD: usize = 124;</w:t>
      </w:r>
    </w:p>
    <w:p>
      <w:pPr>
        <w:pStyle w:val="165"/>
        <w:shd w:fill="F5F5F5"/>
      </w:pPr>
      <w:r>
        <w:t>const SYSCALL_GET_TIME: usize = 169;</w:t>
      </w:r>
    </w:p>
    <w:p>
      <w:pPr>
        <w:pStyle w:val="165"/>
        <w:shd w:fill="F5F5F5"/>
      </w:pPr>
    </w:p>
    <w:p>
      <w:pPr>
        <w:pStyle w:val="165"/>
        <w:shd w:fill="F5F5F5"/>
      </w:pPr>
      <w:r>
        <w:t>fn syscall(id: usize, args: [usize; 3]) -&gt; isize {</w:t>
      </w:r>
    </w:p>
    <w:p>
      <w:pPr>
        <w:pStyle w:val="165"/>
        <w:shd w:fill="F5F5F5"/>
      </w:pPr>
      <w:r>
        <w:t xml:space="preserve">    let mut ret: isize;</w:t>
      </w:r>
    </w:p>
    <w:p>
      <w:pPr>
        <w:pStyle w:val="165"/>
        <w:shd w:fill="F5F5F5"/>
      </w:pPr>
      <w:r>
        <w:t xml:space="preserve">    unsafe {</w:t>
      </w:r>
    </w:p>
    <w:p>
      <w:pPr>
        <w:pStyle w:val="165"/>
        <w:shd w:fill="F5F5F5"/>
      </w:pPr>
      <w:r>
        <w:t xml:space="preserve">        asm!(</w:t>
      </w:r>
    </w:p>
    <w:p>
      <w:pPr>
        <w:pStyle w:val="165"/>
        <w:shd w:fill="F5F5F5"/>
      </w:pPr>
      <w:r>
        <w:t xml:space="preserve">            "ecall",</w:t>
      </w:r>
    </w:p>
    <w:p>
      <w:pPr>
        <w:pStyle w:val="165"/>
        <w:shd w:fill="F5F5F5"/>
      </w:pPr>
      <w:r>
        <w:t xml:space="preserve">            in("x10") args[0],</w:t>
      </w:r>
    </w:p>
    <w:p>
      <w:pPr>
        <w:pStyle w:val="165"/>
        <w:shd w:fill="F5F5F5"/>
      </w:pPr>
      <w:r>
        <w:t xml:space="preserve">            in("x11") args[1],</w:t>
      </w:r>
    </w:p>
    <w:p>
      <w:pPr>
        <w:pStyle w:val="165"/>
        <w:shd w:fill="F5F5F5"/>
      </w:pPr>
      <w:r>
        <w:t xml:space="preserve">            in("x12") args[2],</w:t>
      </w:r>
    </w:p>
    <w:p>
      <w:pPr>
        <w:pStyle w:val="165"/>
        <w:shd w:fill="F5F5F5"/>
      </w:pPr>
      <w:r>
        <w:t xml:space="preserve">            in("x17") id,</w:t>
      </w:r>
    </w:p>
    <w:p>
      <w:pPr>
        <w:pStyle w:val="165"/>
        <w:shd w:fill="F5F5F5"/>
      </w:pPr>
      <w:r>
        <w:t xml:space="preserve">            lateout("x10") ret</w:t>
      </w:r>
    </w:p>
    <w:p>
      <w:pPr>
        <w:pStyle w:val="165"/>
        <w:shd w:fill="F5F5F5"/>
      </w:pPr>
      <w:r>
        <w:t xml:space="preserve">        );</w:t>
      </w:r>
    </w:p>
    <w:p>
      <w:pPr>
        <w:pStyle w:val="165"/>
        <w:shd w:fill="F5F5F5"/>
      </w:pPr>
      <w:r>
        <w:t xml:space="preserve">    }</w:t>
      </w:r>
    </w:p>
    <w:p>
      <w:pPr>
        <w:pStyle w:val="165"/>
        <w:shd w:fill="F5F5F5"/>
      </w:pPr>
      <w:r>
        <w:t xml:space="preserve">    ret</w:t>
      </w:r>
    </w:p>
    <w:p>
      <w:pPr>
        <w:pStyle w:val="165"/>
        <w:shd w:fill="F5F5F5"/>
      </w:pPr>
      <w:r>
        <w:t>}</w:t>
      </w:r>
    </w:p>
    <w:p>
      <w:pPr>
        <w:pStyle w:val="165"/>
        <w:shd w:fill="F5F5F5"/>
      </w:pPr>
    </w:p>
    <w:p>
      <w:pPr>
        <w:pStyle w:val="165"/>
        <w:shd w:fill="F5F5F5"/>
      </w:pPr>
      <w:r>
        <w:t>pub fn sys_write(fd: usize, buffer: &amp;[u8]) -&gt; isize {</w:t>
      </w:r>
    </w:p>
    <w:p>
      <w:pPr>
        <w:pStyle w:val="165"/>
        <w:shd w:fill="F5F5F5"/>
      </w:pPr>
      <w:r>
        <w:t xml:space="preserve">    syscall(SYSCALL_WRITE, [fd, buffer.as_ptr() as usize, buffer.len()])</w:t>
      </w:r>
    </w:p>
    <w:p>
      <w:pPr>
        <w:pStyle w:val="165"/>
        <w:shd w:fill="F5F5F5"/>
      </w:pPr>
      <w:r>
        <w:t>}</w:t>
      </w:r>
    </w:p>
    <w:p>
      <w:pPr>
        <w:pStyle w:val="165"/>
        <w:shd w:fill="F5F5F5"/>
      </w:pPr>
    </w:p>
    <w:p>
      <w:pPr>
        <w:pStyle w:val="165"/>
        <w:shd w:fill="F5F5F5"/>
      </w:pPr>
      <w:r>
        <w:t>pub fn sys_exit(exit_code: i32) -&gt; isize {</w:t>
      </w:r>
    </w:p>
    <w:p>
      <w:pPr>
        <w:pStyle w:val="165"/>
        <w:shd w:fill="F5F5F5"/>
      </w:pPr>
      <w:r>
        <w:t xml:space="preserve">    syscall(SYSCALL_EXIT, [exit_code as usize, 0, 0])</w:t>
      </w:r>
    </w:p>
    <w:p>
      <w:pPr>
        <w:pStyle w:val="165"/>
        <w:shd w:fill="F5F5F5"/>
      </w:pPr>
      <w:r>
        <w:t>}</w:t>
      </w:r>
    </w:p>
    <w:p>
      <w:pPr>
        <w:pStyle w:val="165"/>
        <w:shd w:fill="F5F5F5"/>
      </w:pPr>
    </w:p>
    <w:p>
      <w:pPr>
        <w:pStyle w:val="165"/>
        <w:shd w:fill="F5F5F5"/>
      </w:pPr>
      <w:r>
        <w:t>pub fn sys_yield() -&gt; isize {</w:t>
      </w:r>
    </w:p>
    <w:p>
      <w:pPr>
        <w:pStyle w:val="165"/>
        <w:shd w:fill="F5F5F5"/>
      </w:pPr>
      <w:r>
        <w:t xml:space="preserve">    syscall(SYSCALL_YIELD, [0, 0, 0])</w:t>
      </w:r>
    </w:p>
    <w:p>
      <w:pPr>
        <w:pStyle w:val="165"/>
        <w:shd w:fill="F5F5F5"/>
      </w:pPr>
      <w:r>
        <w:t>}</w:t>
      </w:r>
    </w:p>
    <w:p>
      <w:pPr>
        <w:pStyle w:val="165"/>
        <w:shd w:fill="F5F5F5"/>
      </w:pPr>
    </w:p>
    <w:p>
      <w:pPr>
        <w:pStyle w:val="165"/>
        <w:shd w:fill="F5F5F5"/>
      </w:pPr>
      <w:r>
        <w:t>pub fn sys_get_time() -&gt; isize {</w:t>
      </w:r>
    </w:p>
    <w:p>
      <w:pPr>
        <w:pStyle w:val="165"/>
        <w:shd w:fill="F5F5F5"/>
      </w:pPr>
      <w:r>
        <w:t xml:space="preserve">    syscall(SYSCALL_GET_TIME, [0, 0, 0])</w:t>
      </w:r>
    </w:p>
    <w:p>
      <w:pPr>
        <w:pStyle w:val="165"/>
        <w:shd w:fill="F5F5F5"/>
      </w:pPr>
      <w:r>
        <w:t>}</w:t>
      </w:r>
    </w:p>
    <w:p>
      <w:pPr>
        <w:pStyle w:val="165"/>
        <w:shd w:fill="F5F5F5"/>
      </w:pPr>
      <w:r>
        <w:t>EOF</w:t>
      </w:r>
    </w:p>
    <w:p>
      <w:pPr>
        <w:pStyle w:val="165"/>
        <w:shd w:fill="F5F5F5"/>
      </w:pPr>
    </w:p>
    <w:p>
      <w:pPr>
        <w:pStyle w:val="165"/>
        <w:shd w:fill="F5F5F5"/>
      </w:pPr>
      <w:r>
        <w:t>cat &gt; src/lib.rs &lt;&lt;'EOF'</w:t>
      </w:r>
    </w:p>
    <w:p>
      <w:pPr>
        <w:pStyle w:val="165"/>
        <w:shd w:fill="F5F5F5"/>
      </w:pPr>
      <w:r>
        <w:t>#![no_std]</w:t>
      </w:r>
    </w:p>
    <w:p>
      <w:pPr>
        <w:pStyle w:val="165"/>
        <w:shd w:fill="F5F5F5"/>
      </w:pPr>
      <w:r>
        <w:t>#![feature(linkage)]</w:t>
      </w:r>
    </w:p>
    <w:p>
      <w:pPr>
        <w:pStyle w:val="165"/>
        <w:shd w:fill="F5F5F5"/>
      </w:pPr>
    </w:p>
    <w:p>
      <w:pPr>
        <w:pStyle w:val="165"/>
        <w:shd w:fill="F5F5F5"/>
      </w:pPr>
      <w:r>
        <w:t>#[macro_use]</w:t>
      </w:r>
    </w:p>
    <w:p>
      <w:pPr>
        <w:pStyle w:val="165"/>
        <w:shd w:fill="F5F5F5"/>
      </w:pPr>
      <w:r>
        <w:t>pub mod console;</w:t>
      </w:r>
    </w:p>
    <w:p>
      <w:pPr>
        <w:pStyle w:val="165"/>
        <w:shd w:fill="F5F5F5"/>
      </w:pPr>
      <w:r>
        <w:t>mod syscall;</w:t>
      </w:r>
    </w:p>
    <w:p>
      <w:pPr>
        <w:pStyle w:val="165"/>
        <w:shd w:fill="F5F5F5"/>
      </w:pPr>
      <w:r>
        <w:t>mod lang_items;</w:t>
      </w:r>
    </w:p>
    <w:p>
      <w:pPr>
        <w:pStyle w:val="165"/>
        <w:shd w:fill="F5F5F5"/>
      </w:pPr>
    </w:p>
    <w:p>
      <w:pPr>
        <w:pStyle w:val="165"/>
        <w:shd w:fill="F5F5F5"/>
      </w:pPr>
      <w:r>
        <w:t>use syscall::*;</w:t>
      </w:r>
    </w:p>
    <w:p>
      <w:pPr>
        <w:pStyle w:val="165"/>
        <w:shd w:fill="F5F5F5"/>
      </w:pPr>
    </w:p>
    <w:p>
      <w:pPr>
        <w:pStyle w:val="165"/>
        <w:shd w:fill="F5F5F5"/>
      </w:pPr>
      <w:r>
        <w:t>pub fn write(fd: usize, buf: &amp;[u8]) -&gt; isize {</w:t>
      </w:r>
    </w:p>
    <w:p>
      <w:pPr>
        <w:pStyle w:val="165"/>
        <w:shd w:fill="F5F5F5"/>
      </w:pPr>
      <w:r>
        <w:t xml:space="preserve">    sys_write(fd, buf)</w:t>
      </w:r>
    </w:p>
    <w:p>
      <w:pPr>
        <w:pStyle w:val="165"/>
        <w:shd w:fill="F5F5F5"/>
      </w:pPr>
      <w:r>
        <w:t>}</w:t>
      </w:r>
    </w:p>
    <w:p>
      <w:pPr>
        <w:pStyle w:val="165"/>
        <w:shd w:fill="F5F5F5"/>
      </w:pPr>
    </w:p>
    <w:p>
      <w:pPr>
        <w:pStyle w:val="165"/>
        <w:shd w:fill="F5F5F5"/>
      </w:pPr>
      <w:r>
        <w:t>pub fn exit(exit_code: i32) -&gt; isize {</w:t>
      </w:r>
    </w:p>
    <w:p>
      <w:pPr>
        <w:pStyle w:val="165"/>
        <w:shd w:fill="F5F5F5"/>
      </w:pPr>
      <w:r>
        <w:t xml:space="preserve">    sys_exit(exit_code)</w:t>
      </w:r>
    </w:p>
    <w:p>
      <w:pPr>
        <w:pStyle w:val="165"/>
        <w:shd w:fill="F5F5F5"/>
      </w:pPr>
      <w:r>
        <w:t>}</w:t>
      </w:r>
    </w:p>
    <w:p>
      <w:pPr>
        <w:pStyle w:val="165"/>
        <w:shd w:fill="F5F5F5"/>
      </w:pPr>
    </w:p>
    <w:p>
      <w:pPr>
        <w:pStyle w:val="165"/>
        <w:shd w:fill="F5F5F5"/>
      </w:pPr>
      <w:r>
        <w:t>pub fn yield_() -&gt; isize {</w:t>
      </w:r>
    </w:p>
    <w:p>
      <w:pPr>
        <w:pStyle w:val="165"/>
        <w:shd w:fill="F5F5F5"/>
      </w:pPr>
      <w:r>
        <w:t xml:space="preserve">    sys_yield()</w:t>
      </w:r>
    </w:p>
    <w:p>
      <w:pPr>
        <w:pStyle w:val="165"/>
        <w:shd w:fill="F5F5F5"/>
      </w:pPr>
      <w:r>
        <w:t>}</w:t>
      </w:r>
    </w:p>
    <w:p>
      <w:pPr>
        <w:pStyle w:val="165"/>
        <w:shd w:fill="F5F5F5"/>
      </w:pPr>
    </w:p>
    <w:p>
      <w:pPr>
        <w:pStyle w:val="165"/>
        <w:shd w:fill="F5F5F5"/>
      </w:pPr>
      <w:r>
        <w:t>pub fn get_time() -&gt; isize {</w:t>
      </w:r>
    </w:p>
    <w:p>
      <w:pPr>
        <w:pStyle w:val="165"/>
        <w:shd w:fill="F5F5F5"/>
      </w:pPr>
      <w:r>
        <w:t xml:space="preserve">    sys_get_time()</w:t>
      </w:r>
    </w:p>
    <w:p>
      <w:pPr>
        <w:pStyle w:val="165"/>
        <w:shd w:fill="F5F5F5"/>
      </w:pPr>
      <w:r>
        <w:t>}</w:t>
      </w:r>
    </w:p>
    <w:p>
      <w:pPr>
        <w:pStyle w:val="165"/>
        <w:shd w:fill="F5F5F5"/>
      </w:pPr>
      <w:r>
        <w:t>EOF</w:t>
      </w:r>
    </w:p>
    <w:p>
      <w:pPr>
        <w:jc w:val="center"/>
      </w:pPr>
      <w:r>
        <w:drawing>
          <wp:inline xmlns:a="http://schemas.openxmlformats.org/drawingml/2006/main" xmlns:pic="http://schemas.openxmlformats.org/drawingml/2006/picture">
            <wp:extent cx="5361999" cy="7498080"/>
            <wp:docPr id="11" name="Picture 11"/>
            <wp:cNvGraphicFramePr>
              <a:graphicFrameLocks noChangeAspect="1"/>
            </wp:cNvGraphicFramePr>
            <a:graphic>
              <a:graphicData uri="http://schemas.openxmlformats.org/drawingml/2006/picture">
                <pic:pic>
                  <pic:nvPicPr>
                    <pic:cNvPr id="0" name="5-5.1.png"/>
                    <pic:cNvPicPr/>
                  </pic:nvPicPr>
                  <pic:blipFill>
                    <a:blip r:embed="rId72"/>
                    <a:stretch>
                      <a:fillRect/>
                    </a:stretch>
                  </pic:blipFill>
                  <pic:spPr>
                    <a:xfrm>
                      <a:off x="0" y="0"/>
                      <a:ext cx="5361999" cy="7498080"/>
                    </a:xfrm>
                    <a:prstGeom prst="rect"/>
                  </pic:spPr>
                </pic:pic>
              </a:graphicData>
            </a:graphic>
          </wp:inline>
        </w:drawing>
      </w:r>
    </w:p>
    <w:p>
      <w:pPr>
        <w:pStyle w:val="FigureCaption"/>
        <w:jc w:val="center"/>
      </w:pPr>
      <w:r>
        <w:t>图5-5.1 用户态 get_time 系统调用封装</w:t>
      </w:r>
    </w:p>
    <w:p>
      <w:r>
        <w:t>继续写入用户库启动逻辑和四个测试应用：</w:t>
      </w:r>
    </w:p>
    <w:p>
      <w:pPr>
        <w:pStyle w:val="165"/>
        <w:shd w:fill="F5F5F5"/>
      </w:pPr>
      <w:r>
        <w:t>cd /mnt/user</w:t>
      </w:r>
    </w:p>
    <w:p>
      <w:pPr>
        <w:pStyle w:val="165"/>
        <w:shd w:fill="F5F5F5"/>
      </w:pPr>
      <w:r>
        <w:t>cat &gt;&gt; src/lib.rs &lt;&lt;'EOF'</w:t>
      </w:r>
    </w:p>
    <w:p>
      <w:pPr>
        <w:pStyle w:val="165"/>
        <w:shd w:fill="F5F5F5"/>
      </w:pPr>
    </w:p>
    <w:p>
      <w:pPr>
        <w:pStyle w:val="165"/>
        <w:shd w:fill="F5F5F5"/>
      </w:pPr>
      <w:r>
        <w:t>fn clear_bss() {</w:t>
      </w:r>
    </w:p>
    <w:p>
      <w:pPr>
        <w:pStyle w:val="165"/>
        <w:shd w:fill="F5F5F5"/>
      </w:pPr>
      <w:r>
        <w:t xml:space="preserve">    extern "C" {</w:t>
      </w:r>
    </w:p>
    <w:p>
      <w:pPr>
        <w:pStyle w:val="165"/>
        <w:shd w:fill="F5F5F5"/>
      </w:pPr>
      <w:r>
        <w:t xml:space="preserve">        fn start_bss();</w:t>
      </w:r>
    </w:p>
    <w:p>
      <w:pPr>
        <w:pStyle w:val="165"/>
        <w:shd w:fill="F5F5F5"/>
      </w:pPr>
      <w:r>
        <w:t xml:space="preserve">        fn end_bss();</w:t>
      </w:r>
    </w:p>
    <w:p>
      <w:pPr>
        <w:pStyle w:val="165"/>
        <w:shd w:fill="F5F5F5"/>
      </w:pPr>
      <w:r>
        <w:t xml:space="preserve">    }</w:t>
      </w:r>
    </w:p>
    <w:p>
      <w:pPr>
        <w:pStyle w:val="165"/>
        <w:shd w:fill="F5F5F5"/>
      </w:pPr>
      <w:r>
        <w:t xml:space="preserve">    let start_bss_ptr = start_bss as *const () as usize;</w:t>
      </w:r>
    </w:p>
    <w:p>
      <w:pPr>
        <w:pStyle w:val="165"/>
        <w:shd w:fill="F5F5F5"/>
      </w:pPr>
      <w:r>
        <w:t xml:space="preserve">    let end_bss_ptr = end_bss as *const () as usize;</w:t>
      </w:r>
    </w:p>
    <w:p>
      <w:pPr>
        <w:pStyle w:val="165"/>
        <w:shd w:fill="F5F5F5"/>
      </w:pPr>
      <w:r>
        <w:t xml:space="preserve">    (start_bss_ptr..end_bss_ptr).for_each(|a| unsafe {</w:t>
      </w:r>
    </w:p>
    <w:p>
      <w:pPr>
        <w:pStyle w:val="165"/>
        <w:shd w:fill="F5F5F5"/>
      </w:pPr>
      <w:r>
        <w:t xml:space="preserve">        (a as *mut u8).write_volatile(0)</w:t>
      </w:r>
    </w:p>
    <w:p>
      <w:pPr>
        <w:pStyle w:val="165"/>
        <w:shd w:fill="F5F5F5"/>
      </w:pPr>
      <w:r>
        <w:t xml:space="preserve">    });</w:t>
      </w:r>
    </w:p>
    <w:p>
      <w:pPr>
        <w:pStyle w:val="165"/>
        <w:shd w:fill="F5F5F5"/>
      </w:pPr>
      <w:r>
        <w:t>}</w:t>
      </w:r>
    </w:p>
    <w:p>
      <w:pPr>
        <w:pStyle w:val="165"/>
        <w:shd w:fill="F5F5F5"/>
      </w:pPr>
    </w:p>
    <w:p>
      <w:pPr>
        <w:pStyle w:val="165"/>
        <w:shd w:fill="F5F5F5"/>
      </w:pPr>
      <w:r>
        <w:t>#[no_mangle]</w:t>
      </w:r>
    </w:p>
    <w:p>
      <w:pPr>
        <w:pStyle w:val="165"/>
        <w:shd w:fill="F5F5F5"/>
      </w:pPr>
      <w:r>
        <w:t>#[link_section = ".text.entry"]</w:t>
      </w:r>
    </w:p>
    <w:p>
      <w:pPr>
        <w:pStyle w:val="165"/>
        <w:shd w:fill="F5F5F5"/>
      </w:pPr>
      <w:r>
        <w:t>pub extern "C" fn _start() -&gt; ! {</w:t>
      </w:r>
    </w:p>
    <w:p>
      <w:pPr>
        <w:pStyle w:val="165"/>
        <w:shd w:fill="F5F5F5"/>
      </w:pPr>
      <w:r>
        <w:t xml:space="preserve">    clear_bss();</w:t>
      </w:r>
    </w:p>
    <w:p>
      <w:pPr>
        <w:pStyle w:val="165"/>
        <w:shd w:fill="F5F5F5"/>
      </w:pPr>
      <w:r>
        <w:t xml:space="preserve">    exit(main());</w:t>
      </w:r>
    </w:p>
    <w:p>
      <w:pPr>
        <w:pStyle w:val="165"/>
        <w:shd w:fill="F5F5F5"/>
      </w:pPr>
      <w:r>
        <w:t xml:space="preserve">    panic!("unreachable after sys_exit!");</w:t>
      </w:r>
    </w:p>
    <w:p>
      <w:pPr>
        <w:pStyle w:val="165"/>
        <w:shd w:fill="F5F5F5"/>
      </w:pPr>
      <w:r>
        <w:t>}</w:t>
      </w:r>
    </w:p>
    <w:p>
      <w:pPr>
        <w:pStyle w:val="165"/>
        <w:shd w:fill="F5F5F5"/>
      </w:pPr>
    </w:p>
    <w:p>
      <w:pPr>
        <w:pStyle w:val="165"/>
        <w:shd w:fill="F5F5F5"/>
      </w:pPr>
      <w:r>
        <w:t>#[linkage = "weak"]</w:t>
      </w:r>
    </w:p>
    <w:p>
      <w:pPr>
        <w:pStyle w:val="165"/>
        <w:shd w:fill="F5F5F5"/>
      </w:pPr>
      <w:r>
        <w:t>#[no_mangle]</w:t>
      </w:r>
    </w:p>
    <w:p>
      <w:pPr>
        <w:pStyle w:val="165"/>
        <w:shd w:fill="F5F5F5"/>
      </w:pPr>
      <w:r>
        <w:t>fn main() -&gt; i32 {</w:t>
      </w:r>
    </w:p>
    <w:p>
      <w:pPr>
        <w:pStyle w:val="165"/>
        <w:shd w:fill="F5F5F5"/>
      </w:pPr>
      <w:r>
        <w:t xml:space="preserve">    panic!("Cannot find main!");</w:t>
      </w:r>
    </w:p>
    <w:p>
      <w:pPr>
        <w:pStyle w:val="165"/>
        <w:shd w:fill="F5F5F5"/>
      </w:pPr>
      <w:r>
        <w:t>}</w:t>
      </w:r>
    </w:p>
    <w:p>
      <w:pPr>
        <w:pStyle w:val="165"/>
        <w:shd w:fill="F5F5F5"/>
      </w:pPr>
      <w:r>
        <w:t>EOF</w:t>
      </w:r>
    </w:p>
    <w:p>
      <w:pPr>
        <w:pStyle w:val="165"/>
        <w:shd w:fill="F5F5F5"/>
      </w:pPr>
    </w:p>
    <w:p>
      <w:pPr>
        <w:pStyle w:val="165"/>
        <w:shd w:fill="F5F5F5"/>
      </w:pPr>
      <w:r>
        <w:t>mkdir -p src/bin-exp4-backup</w:t>
      </w:r>
    </w:p>
    <w:p>
      <w:pPr>
        <w:pStyle w:val="165"/>
        <w:shd w:fill="F5F5F5"/>
      </w:pPr>
      <w:r>
        <w:t>for f in 00write_a.rs 01write_b.rs 02write_c.rs; do</w:t>
      </w:r>
    </w:p>
    <w:p>
      <w:pPr>
        <w:pStyle w:val="165"/>
        <w:shd w:fill="F5F5F5"/>
      </w:pPr>
      <w:r>
        <w:t xml:space="preserve">    if [ -f src/bin/$f ]; then mv src/bin/$f src/bin-exp4-backup/$f; fi</w:t>
      </w:r>
    </w:p>
    <w:p>
      <w:pPr>
        <w:pStyle w:val="165"/>
        <w:shd w:fill="F5F5F5"/>
      </w:pPr>
      <w:r>
        <w:t>done</w:t>
      </w:r>
    </w:p>
    <w:p>
      <w:pPr>
        <w:pStyle w:val="165"/>
        <w:shd w:fill="F5F5F5"/>
      </w:pPr>
    </w:p>
    <w:p>
      <w:pPr>
        <w:pStyle w:val="165"/>
        <w:shd w:fill="F5F5F5"/>
      </w:pPr>
      <w:r>
        <w:t>cat &gt; src/bin/00power_3.rs &lt;&lt;'EOF'</w:t>
      </w:r>
    </w:p>
    <w:p>
      <w:pPr>
        <w:pStyle w:val="165"/>
        <w:shd w:fill="F5F5F5"/>
      </w:pPr>
      <w:r>
        <w:t>#![no_std]</w:t>
      </w:r>
    </w:p>
    <w:p>
      <w:pPr>
        <w:pStyle w:val="165"/>
        <w:shd w:fill="F5F5F5"/>
      </w:pPr>
      <w:r>
        <w:t>#![no_main]</w:t>
      </w:r>
    </w:p>
    <w:p>
      <w:pPr>
        <w:pStyle w:val="165"/>
        <w:shd w:fill="F5F5F5"/>
      </w:pPr>
    </w:p>
    <w:p>
      <w:pPr>
        <w:pStyle w:val="165"/>
        <w:shd w:fill="F5F5F5"/>
      </w:pPr>
      <w:r>
        <w:t>#[macro_use]</w:t>
      </w:r>
    </w:p>
    <w:p>
      <w:pPr>
        <w:pStyle w:val="165"/>
        <w:shd w:fill="F5F5F5"/>
      </w:pPr>
      <w:r>
        <w:t>extern crate user_lib;</w:t>
      </w:r>
    </w:p>
    <w:p>
      <w:pPr>
        <w:pStyle w:val="165"/>
        <w:shd w:fill="F5F5F5"/>
      </w:pPr>
    </w:p>
    <w:p>
      <w:pPr>
        <w:pStyle w:val="165"/>
        <w:shd w:fill="F5F5F5"/>
      </w:pPr>
      <w:r>
        <w:t>const LEN: usize = 100;</w:t>
      </w:r>
    </w:p>
    <w:p>
      <w:pPr>
        <w:pStyle w:val="165"/>
        <w:shd w:fill="F5F5F5"/>
      </w:pPr>
    </w:p>
    <w:p>
      <w:pPr>
        <w:pStyle w:val="165"/>
        <w:shd w:fill="F5F5F5"/>
      </w:pPr>
      <w:r>
        <w:t>#[no_mangle]</w:t>
      </w:r>
    </w:p>
    <w:p>
      <w:pPr>
        <w:pStyle w:val="165"/>
        <w:shd w:fill="F5F5F5"/>
      </w:pPr>
      <w:r>
        <w:t>fn main() -&gt; i32 {</w:t>
      </w:r>
    </w:p>
    <w:p>
      <w:pPr>
        <w:pStyle w:val="165"/>
        <w:shd w:fill="F5F5F5"/>
      </w:pPr>
      <w:r>
        <w:t xml:space="preserve">    let p = 3u64;</w:t>
      </w:r>
    </w:p>
    <w:p>
      <w:pPr>
        <w:pStyle w:val="165"/>
        <w:shd w:fill="F5F5F5"/>
      </w:pPr>
      <w:r>
        <w:t xml:space="preserve">    let m = 998244353u64;</w:t>
      </w:r>
    </w:p>
    <w:p>
      <w:pPr>
        <w:pStyle w:val="165"/>
        <w:shd w:fill="F5F5F5"/>
      </w:pPr>
      <w:r>
        <w:t xml:space="preserve">    let iter: usize = 200000;</w:t>
      </w:r>
    </w:p>
    <w:p>
      <w:pPr>
        <w:pStyle w:val="165"/>
        <w:shd w:fill="F5F5F5"/>
      </w:pPr>
      <w:r>
        <w:t xml:space="preserve">    let mut s = [0u64; LEN];</w:t>
      </w:r>
    </w:p>
    <w:p>
      <w:pPr>
        <w:pStyle w:val="165"/>
        <w:shd w:fill="F5F5F5"/>
      </w:pPr>
      <w:r>
        <w:t xml:space="preserve">    let mut cur = 0usize;</w:t>
      </w:r>
    </w:p>
    <w:p>
      <w:pPr>
        <w:pStyle w:val="165"/>
        <w:shd w:fill="F5F5F5"/>
      </w:pPr>
      <w:r>
        <w:t xml:space="preserve">    s[cur] = 1;</w:t>
      </w:r>
    </w:p>
    <w:p>
      <w:pPr>
        <w:pStyle w:val="165"/>
        <w:shd w:fill="F5F5F5"/>
      </w:pPr>
      <w:r>
        <w:t xml:space="preserve">    for i in 1..=iter {</w:t>
      </w:r>
    </w:p>
    <w:p>
      <w:pPr>
        <w:pStyle w:val="165"/>
        <w:shd w:fill="F5F5F5"/>
      </w:pPr>
      <w:r>
        <w:t xml:space="preserve">        let next = if cur + 1 == LEN { 0 } else { cur + 1 };</w:t>
      </w:r>
    </w:p>
    <w:p>
      <w:pPr>
        <w:pStyle w:val="165"/>
        <w:shd w:fill="F5F5F5"/>
      </w:pPr>
      <w:r>
        <w:t xml:space="preserve">        s[next] = s[cur] * p % m;</w:t>
      </w:r>
    </w:p>
    <w:p>
      <w:pPr>
        <w:pStyle w:val="165"/>
        <w:shd w:fill="F5F5F5"/>
      </w:pPr>
      <w:r>
        <w:t xml:space="preserve">        cur = next;</w:t>
      </w:r>
    </w:p>
    <w:p>
      <w:pPr>
        <w:pStyle w:val="165"/>
        <w:shd w:fill="F5F5F5"/>
      </w:pPr>
      <w:r>
        <w:t xml:space="preserve">        if i % 10000 == 0 {</w:t>
      </w:r>
    </w:p>
    <w:p>
      <w:pPr>
        <w:pStyle w:val="165"/>
        <w:shd w:fill="F5F5F5"/>
      </w:pPr>
      <w:r>
        <w:t xml:space="preserve">            println!("power_3 [{}/{}]", i, iter);</w:t>
      </w:r>
    </w:p>
    <w:p>
      <w:pPr>
        <w:pStyle w:val="165"/>
        <w:shd w:fill="F5F5F5"/>
      </w:pPr>
      <w:r>
        <w:t xml:space="preserve">        }</w:t>
      </w:r>
    </w:p>
    <w:p>
      <w:pPr>
        <w:pStyle w:val="165"/>
        <w:shd w:fill="F5F5F5"/>
      </w:pPr>
      <w:r>
        <w:t xml:space="preserve">    }</w:t>
      </w:r>
    </w:p>
    <w:p>
      <w:pPr>
        <w:pStyle w:val="165"/>
        <w:shd w:fill="F5F5F5"/>
      </w:pPr>
      <w:r>
        <w:t xml:space="preserve">    println!("{}^{} = {}", p, iter, s[cur]);</w:t>
      </w:r>
    </w:p>
    <w:p>
      <w:pPr>
        <w:pStyle w:val="165"/>
        <w:shd w:fill="F5F5F5"/>
      </w:pPr>
      <w:r>
        <w:t xml:space="preserve">    println!("Test power_3 OK!");</w:t>
      </w:r>
    </w:p>
    <w:p>
      <w:pPr>
        <w:pStyle w:val="165"/>
        <w:shd w:fill="F5F5F5"/>
      </w:pPr>
      <w:r>
        <w:t xml:space="preserve">    0</w:t>
      </w:r>
    </w:p>
    <w:p>
      <w:pPr>
        <w:pStyle w:val="165"/>
        <w:shd w:fill="F5F5F5"/>
      </w:pPr>
      <w:r>
        <w:t>}</w:t>
      </w:r>
    </w:p>
    <w:p>
      <w:pPr>
        <w:pStyle w:val="165"/>
        <w:shd w:fill="F5F5F5"/>
      </w:pPr>
      <w:r>
        <w:t>EOF</w:t>
      </w:r>
    </w:p>
    <w:p>
      <w:pPr>
        <w:pStyle w:val="165"/>
        <w:shd w:fill="F5F5F5"/>
      </w:pPr>
    </w:p>
    <w:p>
      <w:pPr>
        <w:pStyle w:val="165"/>
        <w:shd w:fill="F5F5F5"/>
      </w:pPr>
      <w:r>
        <w:t>cat &gt; src/bin/01power_5.rs &lt;&lt;'EOF'</w:t>
      </w:r>
    </w:p>
    <w:p>
      <w:pPr>
        <w:pStyle w:val="165"/>
        <w:shd w:fill="F5F5F5"/>
      </w:pPr>
      <w:r>
        <w:t>#![no_std]</w:t>
      </w:r>
    </w:p>
    <w:p>
      <w:pPr>
        <w:pStyle w:val="165"/>
        <w:shd w:fill="F5F5F5"/>
      </w:pPr>
      <w:r>
        <w:t>#![no_main]</w:t>
      </w:r>
    </w:p>
    <w:p>
      <w:pPr>
        <w:pStyle w:val="165"/>
        <w:shd w:fill="F5F5F5"/>
      </w:pPr>
    </w:p>
    <w:p>
      <w:pPr>
        <w:pStyle w:val="165"/>
        <w:shd w:fill="F5F5F5"/>
      </w:pPr>
      <w:r>
        <w:t>#[macro_use]</w:t>
      </w:r>
    </w:p>
    <w:p>
      <w:pPr>
        <w:pStyle w:val="165"/>
        <w:shd w:fill="F5F5F5"/>
      </w:pPr>
      <w:r>
        <w:t>extern crate user_lib;</w:t>
      </w:r>
    </w:p>
    <w:p>
      <w:pPr>
        <w:pStyle w:val="165"/>
        <w:shd w:fill="F5F5F5"/>
      </w:pPr>
    </w:p>
    <w:p>
      <w:pPr>
        <w:pStyle w:val="165"/>
        <w:shd w:fill="F5F5F5"/>
      </w:pPr>
      <w:r>
        <w:t>const LEN: usize = 100;</w:t>
      </w:r>
    </w:p>
    <w:p>
      <w:pPr>
        <w:pStyle w:val="165"/>
        <w:shd w:fill="F5F5F5"/>
      </w:pPr>
    </w:p>
    <w:p>
      <w:pPr>
        <w:pStyle w:val="165"/>
        <w:shd w:fill="F5F5F5"/>
      </w:pPr>
      <w:r>
        <w:t>#[no_mangle]</w:t>
      </w:r>
    </w:p>
    <w:p>
      <w:pPr>
        <w:pStyle w:val="165"/>
        <w:shd w:fill="F5F5F5"/>
      </w:pPr>
      <w:r>
        <w:t>fn main() -&gt; i32 {</w:t>
      </w:r>
    </w:p>
    <w:p>
      <w:pPr>
        <w:pStyle w:val="165"/>
        <w:shd w:fill="F5F5F5"/>
      </w:pPr>
      <w:r>
        <w:t xml:space="preserve">    let p = 5u64;</w:t>
      </w:r>
    </w:p>
    <w:p>
      <w:pPr>
        <w:pStyle w:val="165"/>
        <w:shd w:fill="F5F5F5"/>
      </w:pPr>
      <w:r>
        <w:t xml:space="preserve">    let m = 998244353u64;</w:t>
      </w:r>
    </w:p>
    <w:p>
      <w:pPr>
        <w:pStyle w:val="165"/>
        <w:shd w:fill="F5F5F5"/>
      </w:pPr>
      <w:r>
        <w:t xml:space="preserve">    let iter: usize = 140000;</w:t>
      </w:r>
    </w:p>
    <w:p>
      <w:pPr>
        <w:pStyle w:val="165"/>
        <w:shd w:fill="F5F5F5"/>
      </w:pPr>
      <w:r>
        <w:t xml:space="preserve">    let mut s = [0u64; LEN];</w:t>
      </w:r>
    </w:p>
    <w:p>
      <w:pPr>
        <w:pStyle w:val="165"/>
        <w:shd w:fill="F5F5F5"/>
      </w:pPr>
      <w:r>
        <w:t xml:space="preserve">    let mut cur = 0usize;</w:t>
      </w:r>
    </w:p>
    <w:p>
      <w:pPr>
        <w:pStyle w:val="165"/>
        <w:shd w:fill="F5F5F5"/>
      </w:pPr>
      <w:r>
        <w:t xml:space="preserve">    s[cur] = 1;</w:t>
      </w:r>
    </w:p>
    <w:p>
      <w:pPr>
        <w:pStyle w:val="165"/>
        <w:shd w:fill="F5F5F5"/>
      </w:pPr>
      <w:r>
        <w:t xml:space="preserve">    for i in 1..=iter {</w:t>
      </w:r>
    </w:p>
    <w:p>
      <w:pPr>
        <w:pStyle w:val="165"/>
        <w:shd w:fill="F5F5F5"/>
      </w:pPr>
      <w:r>
        <w:t xml:space="preserve">        let next = if cur + 1 == LEN { 0 } else { cur + 1 };</w:t>
      </w:r>
    </w:p>
    <w:p>
      <w:pPr>
        <w:pStyle w:val="165"/>
        <w:shd w:fill="F5F5F5"/>
      </w:pPr>
      <w:r>
        <w:t xml:space="preserve">        s[next] = s[cur] * p % m;</w:t>
      </w:r>
    </w:p>
    <w:p>
      <w:pPr>
        <w:pStyle w:val="165"/>
        <w:shd w:fill="F5F5F5"/>
      </w:pPr>
      <w:r>
        <w:t xml:space="preserve">        cur = next;</w:t>
      </w:r>
    </w:p>
    <w:p>
      <w:pPr>
        <w:pStyle w:val="165"/>
        <w:shd w:fill="F5F5F5"/>
      </w:pPr>
      <w:r>
        <w:t xml:space="preserve">        if i % 10000 == 0 {</w:t>
      </w:r>
    </w:p>
    <w:p>
      <w:pPr>
        <w:pStyle w:val="165"/>
        <w:shd w:fill="F5F5F5"/>
      </w:pPr>
      <w:r>
        <w:t xml:space="preserve">            println!("power_5 [{}/{}]", i, iter);</w:t>
      </w:r>
    </w:p>
    <w:p>
      <w:pPr>
        <w:pStyle w:val="165"/>
        <w:shd w:fill="F5F5F5"/>
      </w:pPr>
      <w:r>
        <w:t xml:space="preserve">        }</w:t>
      </w:r>
    </w:p>
    <w:p>
      <w:pPr>
        <w:pStyle w:val="165"/>
        <w:shd w:fill="F5F5F5"/>
      </w:pPr>
      <w:r>
        <w:t xml:space="preserve">    }</w:t>
      </w:r>
    </w:p>
    <w:p>
      <w:pPr>
        <w:pStyle w:val="165"/>
        <w:shd w:fill="F5F5F5"/>
      </w:pPr>
      <w:r>
        <w:t xml:space="preserve">    println!("{}^{} = {}", p, iter, s[cur]);</w:t>
      </w:r>
    </w:p>
    <w:p>
      <w:pPr>
        <w:pStyle w:val="165"/>
        <w:shd w:fill="F5F5F5"/>
      </w:pPr>
      <w:r>
        <w:t xml:space="preserve">    println!("Test power_5 OK!");</w:t>
      </w:r>
    </w:p>
    <w:p>
      <w:pPr>
        <w:pStyle w:val="165"/>
        <w:shd w:fill="F5F5F5"/>
      </w:pPr>
      <w:r>
        <w:t xml:space="preserve">    0</w:t>
      </w:r>
    </w:p>
    <w:p>
      <w:pPr>
        <w:pStyle w:val="165"/>
        <w:shd w:fill="F5F5F5"/>
      </w:pPr>
      <w:r>
        <w:t>}</w:t>
      </w:r>
    </w:p>
    <w:p>
      <w:pPr>
        <w:pStyle w:val="165"/>
        <w:shd w:fill="F5F5F5"/>
      </w:pPr>
      <w:r>
        <w:t>EOF</w:t>
      </w:r>
    </w:p>
    <w:p>
      <w:pPr>
        <w:jc w:val="center"/>
      </w:pPr>
      <w:r>
        <w:drawing>
          <wp:inline xmlns:a="http://schemas.openxmlformats.org/drawingml/2006/main" xmlns:pic="http://schemas.openxmlformats.org/drawingml/2006/picture">
            <wp:extent cx="5715000" cy="7084608"/>
            <wp:docPr id="12" name="Picture 12"/>
            <wp:cNvGraphicFramePr>
              <a:graphicFrameLocks noChangeAspect="1"/>
            </wp:cNvGraphicFramePr>
            <a:graphic>
              <a:graphicData uri="http://schemas.openxmlformats.org/drawingml/2006/picture">
                <pic:pic>
                  <pic:nvPicPr>
                    <pic:cNvPr id="0" name="5-5.2.png"/>
                    <pic:cNvPicPr/>
                  </pic:nvPicPr>
                  <pic:blipFill>
                    <a:blip r:embed="rId73"/>
                    <a:stretch>
                      <a:fillRect/>
                    </a:stretch>
                  </pic:blipFill>
                  <pic:spPr>
                    <a:xfrm>
                      <a:off x="0" y="0"/>
                      <a:ext cx="5715000" cy="7084608"/>
                    </a:xfrm>
                    <a:prstGeom prst="rect"/>
                  </pic:spPr>
                </pic:pic>
              </a:graphicData>
            </a:graphic>
          </wp:inline>
        </w:drawing>
      </w:r>
    </w:p>
    <w:p>
      <w:pPr>
        <w:pStyle w:val="FigureCaption"/>
        <w:jc w:val="center"/>
      </w:pPr>
      <w:r>
        <w:t>图5-5.2 用户库启动逻辑补回</w:t>
      </w:r>
    </w:p>
    <w:p>
      <w:pPr>
        <w:jc w:val="center"/>
      </w:pPr>
      <w:r>
        <w:drawing>
          <wp:inline xmlns:a="http://schemas.openxmlformats.org/drawingml/2006/main" xmlns:pic="http://schemas.openxmlformats.org/drawingml/2006/picture">
            <wp:extent cx="5715000" cy="5792814"/>
            <wp:docPr id="13" name="Picture 13"/>
            <wp:cNvGraphicFramePr>
              <a:graphicFrameLocks noChangeAspect="1"/>
            </wp:cNvGraphicFramePr>
            <a:graphic>
              <a:graphicData uri="http://schemas.openxmlformats.org/drawingml/2006/picture">
                <pic:pic>
                  <pic:nvPicPr>
                    <pic:cNvPr id="0" name="5-5.3.png"/>
                    <pic:cNvPicPr/>
                  </pic:nvPicPr>
                  <pic:blipFill>
                    <a:blip r:embed="rId74"/>
                    <a:stretch>
                      <a:fillRect/>
                    </a:stretch>
                  </pic:blipFill>
                  <pic:spPr>
                    <a:xfrm>
                      <a:off x="0" y="0"/>
                      <a:ext cx="5715000" cy="5792814"/>
                    </a:xfrm>
                    <a:prstGeom prst="rect"/>
                  </pic:spPr>
                </pic:pic>
              </a:graphicData>
            </a:graphic>
          </wp:inline>
        </w:drawing>
      </w:r>
    </w:p>
    <w:p>
      <w:pPr>
        <w:pStyle w:val="FigureCaption"/>
        <w:jc w:val="center"/>
      </w:pPr>
      <w:r>
        <w:t>图5-5.3 实验4旧应用备份与 power_3 写入检查</w:t>
      </w:r>
    </w:p>
    <w:p>
      <w:pPr>
        <w:jc w:val="center"/>
      </w:pPr>
      <w:r>
        <w:drawing>
          <wp:inline xmlns:a="http://schemas.openxmlformats.org/drawingml/2006/main" xmlns:pic="http://schemas.openxmlformats.org/drawingml/2006/picture">
            <wp:extent cx="5715000" cy="6712176"/>
            <wp:docPr id="14" name="Picture 14"/>
            <wp:cNvGraphicFramePr>
              <a:graphicFrameLocks noChangeAspect="1"/>
            </wp:cNvGraphicFramePr>
            <a:graphic>
              <a:graphicData uri="http://schemas.openxmlformats.org/drawingml/2006/picture">
                <pic:pic>
                  <pic:nvPicPr>
                    <pic:cNvPr id="0" name="5-5.4.png"/>
                    <pic:cNvPicPr/>
                  </pic:nvPicPr>
                  <pic:blipFill>
                    <a:blip r:embed="rId75"/>
                    <a:stretch>
                      <a:fillRect/>
                    </a:stretch>
                  </pic:blipFill>
                  <pic:spPr>
                    <a:xfrm>
                      <a:off x="0" y="0"/>
                      <a:ext cx="5715000" cy="6712176"/>
                    </a:xfrm>
                    <a:prstGeom prst="rect"/>
                  </pic:spPr>
                </pic:pic>
              </a:graphicData>
            </a:graphic>
          </wp:inline>
        </w:drawing>
      </w:r>
    </w:p>
    <w:p>
      <w:pPr>
        <w:pStyle w:val="FigureCaption"/>
        <w:jc w:val="center"/>
      </w:pPr>
      <w:r>
        <w:t>图5-5.4 power_3 测试应用内容</w:t>
      </w:r>
    </w:p>
    <w:p>
      <w:pPr>
        <w:jc w:val="center"/>
      </w:pPr>
      <w:r>
        <w:drawing>
          <wp:inline xmlns:a="http://schemas.openxmlformats.org/drawingml/2006/main" xmlns:pic="http://schemas.openxmlformats.org/drawingml/2006/picture">
            <wp:extent cx="5715000" cy="6447428"/>
            <wp:docPr id="15" name="Picture 15"/>
            <wp:cNvGraphicFramePr>
              <a:graphicFrameLocks noChangeAspect="1"/>
            </wp:cNvGraphicFramePr>
            <a:graphic>
              <a:graphicData uri="http://schemas.openxmlformats.org/drawingml/2006/picture">
                <pic:pic>
                  <pic:nvPicPr>
                    <pic:cNvPr id="0" name="5-5.5.png"/>
                    <pic:cNvPicPr/>
                  </pic:nvPicPr>
                  <pic:blipFill>
                    <a:blip r:embed="rId76"/>
                    <a:stretch>
                      <a:fillRect/>
                    </a:stretch>
                  </pic:blipFill>
                  <pic:spPr>
                    <a:xfrm>
                      <a:off x="0" y="0"/>
                      <a:ext cx="5715000" cy="6447428"/>
                    </a:xfrm>
                    <a:prstGeom prst="rect"/>
                  </pic:spPr>
                </pic:pic>
              </a:graphicData>
            </a:graphic>
          </wp:inline>
        </w:drawing>
      </w:r>
    </w:p>
    <w:p>
      <w:pPr>
        <w:pStyle w:val="FigureCaption"/>
        <w:jc w:val="center"/>
      </w:pPr>
      <w:r>
        <w:t>图5-5.5 power_5 测试应用内容</w:t>
      </w:r>
    </w:p>
    <w:p>
      <w:r>
        <w:t>继续写入 power_7 与 sleep，并检查用户程序目录：</w:t>
      </w:r>
    </w:p>
    <w:p>
      <w:pPr>
        <w:pStyle w:val="165"/>
        <w:shd w:fill="F5F5F5"/>
      </w:pPr>
      <w:r>
        <w:t>cd /mnt/user</w:t>
      </w:r>
    </w:p>
    <w:p>
      <w:pPr>
        <w:pStyle w:val="165"/>
        <w:shd w:fill="F5F5F5"/>
      </w:pPr>
      <w:r>
        <w:t>cat &gt; src/bin/02power_7.rs &lt;&lt;'EOF'</w:t>
      </w:r>
    </w:p>
    <w:p>
      <w:pPr>
        <w:pStyle w:val="165"/>
        <w:shd w:fill="F5F5F5"/>
      </w:pPr>
      <w:r>
        <w:t>#![no_std]</w:t>
      </w:r>
    </w:p>
    <w:p>
      <w:pPr>
        <w:pStyle w:val="165"/>
        <w:shd w:fill="F5F5F5"/>
      </w:pPr>
      <w:r>
        <w:t>#![no_main]</w:t>
      </w:r>
    </w:p>
    <w:p>
      <w:pPr>
        <w:pStyle w:val="165"/>
        <w:shd w:fill="F5F5F5"/>
      </w:pPr>
    </w:p>
    <w:p>
      <w:pPr>
        <w:pStyle w:val="165"/>
        <w:shd w:fill="F5F5F5"/>
      </w:pPr>
      <w:r>
        <w:t>#[macro_use]</w:t>
      </w:r>
    </w:p>
    <w:p>
      <w:pPr>
        <w:pStyle w:val="165"/>
        <w:shd w:fill="F5F5F5"/>
      </w:pPr>
      <w:r>
        <w:t>extern crate user_lib;</w:t>
      </w:r>
    </w:p>
    <w:p>
      <w:pPr>
        <w:pStyle w:val="165"/>
        <w:shd w:fill="F5F5F5"/>
      </w:pPr>
    </w:p>
    <w:p>
      <w:pPr>
        <w:pStyle w:val="165"/>
        <w:shd w:fill="F5F5F5"/>
      </w:pPr>
      <w:r>
        <w:t>const LEN: usize = 100;</w:t>
      </w:r>
    </w:p>
    <w:p>
      <w:pPr>
        <w:pStyle w:val="165"/>
        <w:shd w:fill="F5F5F5"/>
      </w:pPr>
    </w:p>
    <w:p>
      <w:pPr>
        <w:pStyle w:val="165"/>
        <w:shd w:fill="F5F5F5"/>
      </w:pPr>
      <w:r>
        <w:t>#[no_mangle]</w:t>
      </w:r>
    </w:p>
    <w:p>
      <w:pPr>
        <w:pStyle w:val="165"/>
        <w:shd w:fill="F5F5F5"/>
      </w:pPr>
      <w:r>
        <w:t>fn main() -&gt; i32 {</w:t>
      </w:r>
    </w:p>
    <w:p>
      <w:pPr>
        <w:pStyle w:val="165"/>
        <w:shd w:fill="F5F5F5"/>
      </w:pPr>
      <w:r>
        <w:t xml:space="preserve">    let p = 7u64;</w:t>
      </w:r>
    </w:p>
    <w:p>
      <w:pPr>
        <w:pStyle w:val="165"/>
        <w:shd w:fill="F5F5F5"/>
      </w:pPr>
      <w:r>
        <w:t xml:space="preserve">    let m = 998244353u64;</w:t>
      </w:r>
    </w:p>
    <w:p>
      <w:pPr>
        <w:pStyle w:val="165"/>
        <w:shd w:fill="F5F5F5"/>
      </w:pPr>
      <w:r>
        <w:t xml:space="preserve">    let iter: usize = 160000;</w:t>
      </w:r>
    </w:p>
    <w:p>
      <w:pPr>
        <w:pStyle w:val="165"/>
        <w:shd w:fill="F5F5F5"/>
      </w:pPr>
      <w:r>
        <w:t xml:space="preserve">    let mut s = [0u64; LEN];</w:t>
      </w:r>
    </w:p>
    <w:p>
      <w:pPr>
        <w:pStyle w:val="165"/>
        <w:shd w:fill="F5F5F5"/>
      </w:pPr>
      <w:r>
        <w:t xml:space="preserve">    let mut cur = 0usize;</w:t>
      </w:r>
    </w:p>
    <w:p>
      <w:pPr>
        <w:pStyle w:val="165"/>
        <w:shd w:fill="F5F5F5"/>
      </w:pPr>
      <w:r>
        <w:t xml:space="preserve">    s[cur] = 1;</w:t>
      </w:r>
    </w:p>
    <w:p>
      <w:pPr>
        <w:pStyle w:val="165"/>
        <w:shd w:fill="F5F5F5"/>
      </w:pPr>
      <w:r>
        <w:t xml:space="preserve">    for i in 1..=iter {</w:t>
      </w:r>
    </w:p>
    <w:p>
      <w:pPr>
        <w:pStyle w:val="165"/>
        <w:shd w:fill="F5F5F5"/>
      </w:pPr>
      <w:r>
        <w:t xml:space="preserve">        let next = if cur + 1 == LEN { 0 } else { cur + 1 };</w:t>
      </w:r>
    </w:p>
    <w:p>
      <w:pPr>
        <w:pStyle w:val="165"/>
        <w:shd w:fill="F5F5F5"/>
      </w:pPr>
      <w:r>
        <w:t xml:space="preserve">        s[next] = s[cur] * p % m;</w:t>
      </w:r>
    </w:p>
    <w:p>
      <w:pPr>
        <w:pStyle w:val="165"/>
        <w:shd w:fill="F5F5F5"/>
      </w:pPr>
      <w:r>
        <w:t xml:space="preserve">        cur = next;</w:t>
      </w:r>
    </w:p>
    <w:p>
      <w:pPr>
        <w:pStyle w:val="165"/>
        <w:shd w:fill="F5F5F5"/>
      </w:pPr>
      <w:r>
        <w:t xml:space="preserve">        if i % 10000 == 0 {</w:t>
      </w:r>
    </w:p>
    <w:p>
      <w:pPr>
        <w:pStyle w:val="165"/>
        <w:shd w:fill="F5F5F5"/>
      </w:pPr>
      <w:r>
        <w:t xml:space="preserve">            println!("power_7 [{}/{}]", i, iter);</w:t>
      </w:r>
    </w:p>
    <w:p>
      <w:pPr>
        <w:pStyle w:val="165"/>
        <w:shd w:fill="F5F5F5"/>
      </w:pPr>
      <w:r>
        <w:t xml:space="preserve">        }</w:t>
      </w:r>
    </w:p>
    <w:p>
      <w:pPr>
        <w:pStyle w:val="165"/>
        <w:shd w:fill="F5F5F5"/>
      </w:pPr>
      <w:r>
        <w:t xml:space="preserve">    }</w:t>
      </w:r>
    </w:p>
    <w:p>
      <w:pPr>
        <w:pStyle w:val="165"/>
        <w:shd w:fill="F5F5F5"/>
      </w:pPr>
      <w:r>
        <w:t xml:space="preserve">    println!("{}^{} = {}", p, iter, s[cur]);</w:t>
      </w:r>
    </w:p>
    <w:p>
      <w:pPr>
        <w:pStyle w:val="165"/>
        <w:shd w:fill="F5F5F5"/>
      </w:pPr>
      <w:r>
        <w:t xml:space="preserve">    println!("Test power_7 OK!");</w:t>
      </w:r>
    </w:p>
    <w:p>
      <w:pPr>
        <w:pStyle w:val="165"/>
        <w:shd w:fill="F5F5F5"/>
      </w:pPr>
      <w:r>
        <w:t xml:space="preserve">    0</w:t>
      </w:r>
    </w:p>
    <w:p>
      <w:pPr>
        <w:pStyle w:val="165"/>
        <w:shd w:fill="F5F5F5"/>
      </w:pPr>
      <w:r>
        <w:t>}</w:t>
      </w:r>
    </w:p>
    <w:p>
      <w:pPr>
        <w:pStyle w:val="165"/>
        <w:shd w:fill="F5F5F5"/>
      </w:pPr>
      <w:r>
        <w:t>EOF</w:t>
      </w:r>
    </w:p>
    <w:p>
      <w:pPr>
        <w:pStyle w:val="165"/>
        <w:shd w:fill="F5F5F5"/>
      </w:pPr>
    </w:p>
    <w:p>
      <w:pPr>
        <w:pStyle w:val="165"/>
        <w:shd w:fill="F5F5F5"/>
      </w:pPr>
      <w:r>
        <w:t>cat &gt; src/bin/03sleep.rs &lt;&lt;'EOF'</w:t>
      </w:r>
    </w:p>
    <w:p>
      <w:pPr>
        <w:pStyle w:val="165"/>
        <w:shd w:fill="F5F5F5"/>
      </w:pPr>
      <w:r>
        <w:t>#![no_std]</w:t>
      </w:r>
    </w:p>
    <w:p>
      <w:pPr>
        <w:pStyle w:val="165"/>
        <w:shd w:fill="F5F5F5"/>
      </w:pPr>
      <w:r>
        <w:t>#![no_main]</w:t>
      </w:r>
    </w:p>
    <w:p>
      <w:pPr>
        <w:pStyle w:val="165"/>
        <w:shd w:fill="F5F5F5"/>
      </w:pPr>
    </w:p>
    <w:p>
      <w:pPr>
        <w:pStyle w:val="165"/>
        <w:shd w:fill="F5F5F5"/>
      </w:pPr>
      <w:r>
        <w:t>#[macro_use]</w:t>
      </w:r>
    </w:p>
    <w:p>
      <w:pPr>
        <w:pStyle w:val="165"/>
        <w:shd w:fill="F5F5F5"/>
      </w:pPr>
      <w:r>
        <w:t>extern crate user_lib;</w:t>
      </w:r>
    </w:p>
    <w:p>
      <w:pPr>
        <w:pStyle w:val="165"/>
        <w:shd w:fill="F5F5F5"/>
      </w:pPr>
    </w:p>
    <w:p>
      <w:pPr>
        <w:pStyle w:val="165"/>
        <w:shd w:fill="F5F5F5"/>
      </w:pPr>
      <w:r>
        <w:t>use user_lib::{get_time, yield_};</w:t>
      </w:r>
    </w:p>
    <w:p>
      <w:pPr>
        <w:pStyle w:val="165"/>
        <w:shd w:fill="F5F5F5"/>
      </w:pPr>
    </w:p>
    <w:p>
      <w:pPr>
        <w:pStyle w:val="165"/>
        <w:shd w:fill="F5F5F5"/>
      </w:pPr>
      <w:r>
        <w:t>#[no_mangle]</w:t>
      </w:r>
    </w:p>
    <w:p>
      <w:pPr>
        <w:pStyle w:val="165"/>
        <w:shd w:fill="F5F5F5"/>
      </w:pPr>
      <w:r>
        <w:t>fn main() -&gt; i32 {</w:t>
      </w:r>
    </w:p>
    <w:p>
      <w:pPr>
        <w:pStyle w:val="165"/>
        <w:shd w:fill="F5F5F5"/>
      </w:pPr>
      <w:r>
        <w:t xml:space="preserve">    let current_timer = get_time();</w:t>
      </w:r>
    </w:p>
    <w:p>
      <w:pPr>
        <w:pStyle w:val="165"/>
        <w:shd w:fill="F5F5F5"/>
      </w:pPr>
      <w:r>
        <w:t xml:space="preserve">    let wait_for = current_timer + 3000;</w:t>
      </w:r>
    </w:p>
    <w:p>
      <w:pPr>
        <w:pStyle w:val="165"/>
        <w:shd w:fill="F5F5F5"/>
      </w:pPr>
      <w:r>
        <w:t xml:space="preserve">    while get_time() &lt; wait_for {</w:t>
      </w:r>
    </w:p>
    <w:p>
      <w:pPr>
        <w:pStyle w:val="165"/>
        <w:shd w:fill="F5F5F5"/>
      </w:pPr>
      <w:r>
        <w:t xml:space="preserve">        yield_();</w:t>
      </w:r>
    </w:p>
    <w:p>
      <w:pPr>
        <w:pStyle w:val="165"/>
        <w:shd w:fill="F5F5F5"/>
      </w:pPr>
      <w:r>
        <w:t xml:space="preserve">    }</w:t>
      </w:r>
    </w:p>
    <w:p>
      <w:pPr>
        <w:pStyle w:val="165"/>
        <w:shd w:fill="F5F5F5"/>
      </w:pPr>
      <w:r>
        <w:t xml:space="preserve">    println!("Test sleep OK!");</w:t>
      </w:r>
    </w:p>
    <w:p>
      <w:pPr>
        <w:pStyle w:val="165"/>
        <w:shd w:fill="F5F5F5"/>
      </w:pPr>
      <w:r>
        <w:t xml:space="preserve">    0</w:t>
      </w:r>
    </w:p>
    <w:p>
      <w:pPr>
        <w:pStyle w:val="165"/>
        <w:shd w:fill="F5F5F5"/>
      </w:pPr>
      <w:r>
        <w:t>}</w:t>
      </w:r>
    </w:p>
    <w:p>
      <w:pPr>
        <w:pStyle w:val="165"/>
        <w:shd w:fill="F5F5F5"/>
      </w:pPr>
      <w:r>
        <w:t>EOF</w:t>
      </w:r>
    </w:p>
    <w:p>
      <w:pPr>
        <w:pStyle w:val="165"/>
        <w:shd w:fill="F5F5F5"/>
      </w:pPr>
    </w:p>
    <w:p>
      <w:pPr>
        <w:pStyle w:val="165"/>
        <w:shd w:fill="F5F5F5"/>
      </w:pPr>
      <w:r>
        <w:t>sed -n '1,160p' src/syscall.rs</w:t>
      </w:r>
    </w:p>
    <w:p>
      <w:pPr>
        <w:pStyle w:val="165"/>
        <w:shd w:fill="F5F5F5"/>
      </w:pPr>
      <w:r>
        <w:t>sed -n '1,220p' src/lib.rs</w:t>
      </w:r>
    </w:p>
    <w:p>
      <w:pPr>
        <w:pStyle w:val="165"/>
        <w:shd w:fill="F5F5F5"/>
      </w:pPr>
      <w:r>
        <w:t>ls src/bin</w:t>
      </w:r>
    </w:p>
    <w:p>
      <w:pPr>
        <w:pStyle w:val="165"/>
        <w:shd w:fill="F5F5F5"/>
      </w:pPr>
      <w:r>
        <w:t>sed -n '1,120p' src/bin/03sleep.rs</w:t>
      </w:r>
    </w:p>
    <w:p>
      <w:r>
        <w:t>成功标志：</w:t>
      </w:r>
    </w:p>
    <w:p>
      <w:pPr>
        <w:pStyle w:val="16"/>
      </w:pPr>
      <w:r>
        <w:t>user/src/syscall.rs 中存在 SYSCALL_GET_TIME = 169 和 sys_get_time()。</w:t>
      </w:r>
    </w:p>
    <w:p>
      <w:pPr>
        <w:pStyle w:val="16"/>
      </w:pPr>
      <w:r>
        <w:t>user/src/lib.rs 中存在 get_time() 用户库封装。</w:t>
      </w:r>
    </w:p>
    <w:p>
      <w:pPr>
        <w:pStyle w:val="16"/>
      </w:pPr>
      <w:r>
        <w:t>user/src/bin 中存在 00power_3.rs、01power_5.rs、02power_7.rs、03sleep.rs。</w:t>
      </w:r>
    </w:p>
    <w:p>
      <w:pPr>
        <w:pStyle w:val="16"/>
      </w:pPr>
      <w:r>
        <w:t>实验4的 write_a、write_b、write_c 已移动到 src/bin-exp4-backup，不再参与实验5构建。</w:t>
      </w:r>
    </w:p>
    <w:p>
      <w:pPr>
        <w:jc w:val="center"/>
      </w:pPr>
      <w:r>
        <w:drawing>
          <wp:inline xmlns:a="http://schemas.openxmlformats.org/drawingml/2006/main" xmlns:pic="http://schemas.openxmlformats.org/drawingml/2006/picture">
            <wp:extent cx="5715000" cy="6356684"/>
            <wp:docPr id="16" name="Picture 16"/>
            <wp:cNvGraphicFramePr>
              <a:graphicFrameLocks noChangeAspect="1"/>
            </wp:cNvGraphicFramePr>
            <a:graphic>
              <a:graphicData uri="http://schemas.openxmlformats.org/drawingml/2006/picture">
                <pic:pic>
                  <pic:nvPicPr>
                    <pic:cNvPr id="0" name="5-5.6.png"/>
                    <pic:cNvPicPr/>
                  </pic:nvPicPr>
                  <pic:blipFill>
                    <a:blip r:embed="rId77"/>
                    <a:stretch>
                      <a:fillRect/>
                    </a:stretch>
                  </pic:blipFill>
                  <pic:spPr>
                    <a:xfrm>
                      <a:off x="0" y="0"/>
                      <a:ext cx="5715000" cy="6356684"/>
                    </a:xfrm>
                    <a:prstGeom prst="rect"/>
                  </pic:spPr>
                </pic:pic>
              </a:graphicData>
            </a:graphic>
          </wp:inline>
        </w:drawing>
      </w:r>
    </w:p>
    <w:p>
      <w:pPr>
        <w:pStyle w:val="FigureCaption"/>
        <w:jc w:val="center"/>
      </w:pPr>
      <w:r>
        <w:t>图5-5.6 power_7 测试应用内容</w:t>
      </w:r>
    </w:p>
    <w:p>
      <w:pPr>
        <w:jc w:val="center"/>
      </w:pPr>
      <w:r>
        <w:drawing>
          <wp:inline xmlns:a="http://schemas.openxmlformats.org/drawingml/2006/main" xmlns:pic="http://schemas.openxmlformats.org/drawingml/2006/picture">
            <wp:extent cx="5715000" cy="4741751"/>
            <wp:docPr id="17" name="Picture 17"/>
            <wp:cNvGraphicFramePr>
              <a:graphicFrameLocks noChangeAspect="1"/>
            </wp:cNvGraphicFramePr>
            <a:graphic>
              <a:graphicData uri="http://schemas.openxmlformats.org/drawingml/2006/picture">
                <pic:pic>
                  <pic:nvPicPr>
                    <pic:cNvPr id="0" name="5-5.7.png"/>
                    <pic:cNvPicPr/>
                  </pic:nvPicPr>
                  <pic:blipFill>
                    <a:blip r:embed="rId78"/>
                    <a:stretch>
                      <a:fillRect/>
                    </a:stretch>
                  </pic:blipFill>
                  <pic:spPr>
                    <a:xfrm>
                      <a:off x="0" y="0"/>
                      <a:ext cx="5715000" cy="4741751"/>
                    </a:xfrm>
                    <a:prstGeom prst="rect"/>
                  </pic:spPr>
                </pic:pic>
              </a:graphicData>
            </a:graphic>
          </wp:inline>
        </w:drawing>
      </w:r>
    </w:p>
    <w:p>
      <w:pPr>
        <w:pStyle w:val="FigureCaption"/>
        <w:jc w:val="center"/>
      </w:pPr>
      <w:r>
        <w:t>图5-5.7 sleep 测试应用与 get_time 封装检查</w:t>
      </w:r>
    </w:p>
    <w:p>
      <w:pPr>
        <w:pStyle w:val="4"/>
      </w:pPr>
      <w:r>
        <w:t>阶段5：构建用户程序并检查入口地址</w:t>
      </w:r>
    </w:p>
    <w:p>
      <w:r>
        <w:t>目的：构建四个实验5用户程序，确认它们按不同起始地址链接，并生成可嵌入内核的 .bin 文件。</w:t>
      </w:r>
    </w:p>
    <w:p>
      <w:r>
        <w:t>命令：</w:t>
      </w:r>
    </w:p>
    <w:p>
      <w:pPr>
        <w:pStyle w:val="165"/>
        <w:shd w:fill="F5F5F5"/>
      </w:pPr>
      <w:r>
        <w:t>cd /mnt/user</w:t>
      </w:r>
    </w:p>
    <w:p>
      <w:pPr>
        <w:pStyle w:val="165"/>
        <w:shd w:fill="F5F5F5"/>
      </w:pPr>
      <w:r>
        <w:t>make build</w:t>
      </w:r>
    </w:p>
    <w:p>
      <w:pPr>
        <w:pStyle w:val="165"/>
        <w:shd w:fill="F5F5F5"/>
      </w:pPr>
      <w:r>
        <w:t>ls -lh target/riscv64gc-unknown-none-elf/release</w:t>
      </w:r>
    </w:p>
    <w:p>
      <w:pPr>
        <w:pStyle w:val="165"/>
        <w:shd w:fill="F5F5F5"/>
      </w:pPr>
      <w:r>
        <w:t>rust-readobj -h target/riscv64gc-unknown-none-elf/release/00power_3 | grep Entry</w:t>
      </w:r>
    </w:p>
    <w:p>
      <w:pPr>
        <w:pStyle w:val="165"/>
        <w:shd w:fill="F5F5F5"/>
      </w:pPr>
      <w:r>
        <w:t>rust-readobj -h target/riscv64gc-unknown-none-elf/release/01power_5 | grep Entry</w:t>
      </w:r>
    </w:p>
    <w:p>
      <w:pPr>
        <w:pStyle w:val="165"/>
        <w:shd w:fill="F5F5F5"/>
      </w:pPr>
      <w:r>
        <w:t>rust-readobj -h target/riscv64gc-unknown-none-elf/release/02power_7 | grep Entry</w:t>
      </w:r>
    </w:p>
    <w:p>
      <w:pPr>
        <w:pStyle w:val="165"/>
        <w:shd w:fill="F5F5F5"/>
      </w:pPr>
      <w:r>
        <w:t>rust-readobj -h target/riscv64gc-unknown-none-elf/release/03sleep | grep Entry</w:t>
      </w:r>
    </w:p>
    <w:p>
      <w:r>
        <w:t>成功标志：</w:t>
      </w:r>
    </w:p>
    <w:p>
      <w:pPr>
        <w:pStyle w:val="16"/>
      </w:pPr>
      <w:r>
        <w:t>make build 成功完成。</w:t>
      </w:r>
    </w:p>
    <w:p>
      <w:pPr>
        <w:pStyle w:val="16"/>
      </w:pPr>
      <w:r>
        <w:t>四个用户程序均生成 ELF 和 .bin 文件。</w:t>
      </w:r>
    </w:p>
    <w:p>
      <w:pPr>
        <w:pStyle w:val="16"/>
      </w:pPr>
      <w:r>
        <w:t>入口地址按 0x80400000、0x80420000、0x80440000、0x80460000 间隔排列。</w:t>
      </w:r>
    </w:p>
    <w:p>
      <w:pPr>
        <w:jc w:val="center"/>
      </w:pPr>
      <w:r>
        <w:drawing>
          <wp:inline xmlns:a="http://schemas.openxmlformats.org/drawingml/2006/main" xmlns:pic="http://schemas.openxmlformats.org/drawingml/2006/picture">
            <wp:extent cx="5715000" cy="5370308"/>
            <wp:docPr id="18" name="Picture 18"/>
            <wp:cNvGraphicFramePr>
              <a:graphicFrameLocks noChangeAspect="1"/>
            </wp:cNvGraphicFramePr>
            <a:graphic>
              <a:graphicData uri="http://schemas.openxmlformats.org/drawingml/2006/picture">
                <pic:pic>
                  <pic:nvPicPr>
                    <pic:cNvPr id="0" name="5-6.1.png"/>
                    <pic:cNvPicPr/>
                  </pic:nvPicPr>
                  <pic:blipFill>
                    <a:blip r:embed="rId79"/>
                    <a:stretch>
                      <a:fillRect/>
                    </a:stretch>
                  </pic:blipFill>
                  <pic:spPr>
                    <a:xfrm>
                      <a:off x="0" y="0"/>
                      <a:ext cx="5715000" cy="5370308"/>
                    </a:xfrm>
                    <a:prstGeom prst="rect"/>
                  </pic:spPr>
                </pic:pic>
              </a:graphicData>
            </a:graphic>
          </wp:inline>
        </w:drawing>
      </w:r>
    </w:p>
    <w:p>
      <w:pPr>
        <w:pStyle w:val="FigureCaption"/>
        <w:jc w:val="center"/>
      </w:pPr>
      <w:r>
        <w:t>图5-6.1 实验5用户程序构建产物</w:t>
      </w:r>
    </w:p>
    <w:p>
      <w:pPr>
        <w:jc w:val="center"/>
      </w:pPr>
      <w:r>
        <w:drawing>
          <wp:inline xmlns:a="http://schemas.openxmlformats.org/drawingml/2006/main" xmlns:pic="http://schemas.openxmlformats.org/drawingml/2006/picture">
            <wp:extent cx="5715000" cy="2898813"/>
            <wp:docPr id="19" name="Picture 19"/>
            <wp:cNvGraphicFramePr>
              <a:graphicFrameLocks noChangeAspect="1"/>
            </wp:cNvGraphicFramePr>
            <a:graphic>
              <a:graphicData uri="http://schemas.openxmlformats.org/drawingml/2006/picture">
                <pic:pic>
                  <pic:nvPicPr>
                    <pic:cNvPr id="0" name="5-6.2.png"/>
                    <pic:cNvPicPr/>
                  </pic:nvPicPr>
                  <pic:blipFill>
                    <a:blip r:embed="rId80"/>
                    <a:stretch>
                      <a:fillRect/>
                    </a:stretch>
                  </pic:blipFill>
                  <pic:spPr>
                    <a:xfrm>
                      <a:off x="0" y="0"/>
                      <a:ext cx="5715000" cy="2898813"/>
                    </a:xfrm>
                    <a:prstGeom prst="rect"/>
                  </pic:spPr>
                </pic:pic>
              </a:graphicData>
            </a:graphic>
          </wp:inline>
        </w:drawing>
      </w:r>
    </w:p>
    <w:p>
      <w:pPr>
        <w:pStyle w:val="FigureCaption"/>
        <w:jc w:val="center"/>
      </w:pPr>
      <w:r>
        <w:t>图5-6.2 实验5用户程序入口地址检查</w:t>
      </w:r>
    </w:p>
    <w:p>
      <w:pPr>
        <w:pStyle w:val="4"/>
      </w:pPr>
      <w:r>
        <w:t>阶段6：接入时钟中断和抢占式调度</w:t>
      </w:r>
    </w:p>
    <w:p>
      <w:r>
        <w:t>目的：修改 Trap 分发逻辑，使 SupervisorTimer 时钟中断触发后设置下一次定时器，并调用调度器切换到下一个就绪任务。</w:t>
      </w:r>
    </w:p>
    <w:p>
      <w:r>
        <w:t>命令：</w:t>
      </w:r>
    </w:p>
    <w:p>
      <w:pPr>
        <w:pStyle w:val="165"/>
        <w:shd w:fill="F5F5F5"/>
      </w:pPr>
      <w:r>
        <w:t>cd /mnt/os</w:t>
      </w:r>
    </w:p>
    <w:p>
      <w:pPr>
        <w:pStyle w:val="165"/>
        <w:shd w:fill="F5F5F5"/>
      </w:pPr>
      <w:r>
        <w:t>cat &gt; src/trap/mod.rs &lt;&lt;'EOF'</w:t>
      </w:r>
    </w:p>
    <w:p>
      <w:pPr>
        <w:pStyle w:val="165"/>
        <w:shd w:fill="F5F5F5"/>
      </w:pPr>
      <w:r>
        <w:t>use core::arch::{asm, global_asm};</w:t>
      </w:r>
    </w:p>
    <w:p>
      <w:pPr>
        <w:pStyle w:val="165"/>
        <w:shd w:fill="F5F5F5"/>
      </w:pPr>
    </w:p>
    <w:p>
      <w:pPr>
        <w:pStyle w:val="165"/>
        <w:shd w:fill="F5F5F5"/>
      </w:pPr>
      <w:r>
        <w:t>global_asm!(include_str!("trap.S"));</w:t>
      </w:r>
    </w:p>
    <w:p>
      <w:pPr>
        <w:pStyle w:val="165"/>
        <w:shd w:fill="F5F5F5"/>
      </w:pPr>
    </w:p>
    <w:p>
      <w:pPr>
        <w:pStyle w:val="165"/>
        <w:shd w:fill="F5F5F5"/>
      </w:pPr>
      <w:r>
        <w:t>mod context;</w:t>
      </w:r>
    </w:p>
    <w:p>
      <w:pPr>
        <w:pStyle w:val="165"/>
        <w:shd w:fill="F5F5F5"/>
      </w:pPr>
    </w:p>
    <w:p>
      <w:pPr>
        <w:pStyle w:val="165"/>
        <w:shd w:fill="F5F5F5"/>
      </w:pPr>
      <w:r>
        <w:t>use crate::syscall::syscall;</w:t>
      </w:r>
    </w:p>
    <w:p>
      <w:pPr>
        <w:pStyle w:val="165"/>
        <w:shd w:fill="F5F5F5"/>
      </w:pPr>
      <w:r>
        <w:t>use crate::task::{exit_current_and_run_next, suspend_current_and_run_next};</w:t>
      </w:r>
    </w:p>
    <w:p>
      <w:pPr>
        <w:pStyle w:val="165"/>
        <w:shd w:fill="F5F5F5"/>
      </w:pPr>
      <w:r>
        <w:t>use crate::timer::set_next_trigger;</w:t>
      </w:r>
    </w:p>
    <w:p>
      <w:pPr>
        <w:pStyle w:val="165"/>
        <w:shd w:fill="F5F5F5"/>
      </w:pPr>
    </w:p>
    <w:p>
      <w:pPr>
        <w:pStyle w:val="165"/>
        <w:shd w:fill="F5F5F5"/>
      </w:pPr>
      <w:r>
        <w:t>pub use context::TrapContext;</w:t>
      </w:r>
    </w:p>
    <w:p>
      <w:pPr>
        <w:pStyle w:val="165"/>
        <w:shd w:fill="F5F5F5"/>
      </w:pPr>
    </w:p>
    <w:p>
      <w:pPr>
        <w:pStyle w:val="165"/>
        <w:shd w:fill="F5F5F5"/>
      </w:pPr>
      <w:r>
        <w:t>pub fn init() {</w:t>
      </w:r>
    </w:p>
    <w:p>
      <w:pPr>
        <w:pStyle w:val="165"/>
        <w:shd w:fill="F5F5F5"/>
      </w:pPr>
      <w:r>
        <w:t xml:space="preserve">    extern "C" {</w:t>
      </w:r>
    </w:p>
    <w:p>
      <w:pPr>
        <w:pStyle w:val="165"/>
        <w:shd w:fill="F5F5F5"/>
      </w:pPr>
      <w:r>
        <w:t xml:space="preserve">        fn __alltraps();</w:t>
      </w:r>
    </w:p>
    <w:p>
      <w:pPr>
        <w:pStyle w:val="165"/>
        <w:shd w:fill="F5F5F5"/>
      </w:pPr>
      <w:r>
        <w:t xml:space="preserve">    }</w:t>
      </w:r>
    </w:p>
    <w:p>
      <w:pPr>
        <w:pStyle w:val="165"/>
        <w:shd w:fill="F5F5F5"/>
      </w:pPr>
      <w:r>
        <w:t xml:space="preserve">    unsafe {</w:t>
      </w:r>
    </w:p>
    <w:p>
      <w:pPr>
        <w:pStyle w:val="165"/>
        <w:shd w:fill="F5F5F5"/>
      </w:pPr>
      <w:r>
        <w:t xml:space="preserve">        asm!("csrw stvec, {}", in(reg) __alltraps as usize);</w:t>
      </w:r>
    </w:p>
    <w:p>
      <w:pPr>
        <w:pStyle w:val="165"/>
        <w:shd w:fill="F5F5F5"/>
      </w:pPr>
      <w:r>
        <w:t xml:space="preserve">    }</w:t>
      </w:r>
    </w:p>
    <w:p>
      <w:pPr>
        <w:pStyle w:val="165"/>
        <w:shd w:fill="F5F5F5"/>
      </w:pPr>
      <w:r>
        <w:t>}</w:t>
      </w:r>
    </w:p>
    <w:p>
      <w:pPr>
        <w:pStyle w:val="165"/>
        <w:shd w:fill="F5F5F5"/>
      </w:pPr>
    </w:p>
    <w:p>
      <w:pPr>
        <w:pStyle w:val="165"/>
        <w:shd w:fill="F5F5F5"/>
      </w:pPr>
      <w:r>
        <w:t>pub fn enable_timer_interrupt() {</w:t>
      </w:r>
    </w:p>
    <w:p>
      <w:pPr>
        <w:pStyle w:val="165"/>
        <w:shd w:fill="F5F5F5"/>
      </w:pPr>
      <w:r>
        <w:t xml:space="preserve">    unsafe {</w:t>
      </w:r>
    </w:p>
    <w:p>
      <w:pPr>
        <w:pStyle w:val="165"/>
        <w:shd w:fill="F5F5F5"/>
      </w:pPr>
      <w:r>
        <w:t xml:space="preserve">        asm!("csrs sie, {}", in(reg) 1usize &lt;&lt; 5);</w:t>
      </w:r>
    </w:p>
    <w:p>
      <w:pPr>
        <w:pStyle w:val="165"/>
        <w:shd w:fill="F5F5F5"/>
      </w:pPr>
      <w:r>
        <w:t xml:space="preserve">    }</w:t>
      </w:r>
    </w:p>
    <w:p>
      <w:pPr>
        <w:pStyle w:val="165"/>
        <w:shd w:fill="F5F5F5"/>
      </w:pPr>
      <w:r>
        <w:t>}</w:t>
      </w:r>
    </w:p>
    <w:p>
      <w:pPr>
        <w:pStyle w:val="165"/>
        <w:shd w:fill="F5F5F5"/>
      </w:pPr>
    </w:p>
    <w:p>
      <w:pPr>
        <w:pStyle w:val="165"/>
        <w:shd w:fill="F5F5F5"/>
      </w:pPr>
      <w:r>
        <w:t>#[no_mangle]</w:t>
      </w:r>
    </w:p>
    <w:p>
      <w:pPr>
        <w:pStyle w:val="165"/>
        <w:shd w:fill="F5F5F5"/>
      </w:pPr>
      <w:r>
        <w:t>pub fn trap_handler(cx: &amp;mut TrapContext) -&gt; &amp;mut TrapContext {</w:t>
      </w:r>
    </w:p>
    <w:p>
      <w:pPr>
        <w:pStyle w:val="165"/>
        <w:shd w:fill="F5F5F5"/>
      </w:pPr>
      <w:r>
        <w:t xml:space="preserve">    let scause = read_scause();</w:t>
      </w:r>
    </w:p>
    <w:p>
      <w:pPr>
        <w:pStyle w:val="165"/>
        <w:shd w:fill="F5F5F5"/>
      </w:pPr>
      <w:r>
        <w:t xml:space="preserve">    let stval = read_stval();</w:t>
      </w:r>
    </w:p>
    <w:p>
      <w:pPr>
        <w:pStyle w:val="165"/>
        <w:shd w:fill="F5F5F5"/>
      </w:pPr>
      <w:r>
        <w:t xml:space="preserve">    let is_interrupt = (scause &gt;&gt; 63) != 0;</w:t>
      </w:r>
    </w:p>
    <w:p>
      <w:pPr>
        <w:pStyle w:val="165"/>
        <w:shd w:fill="F5F5F5"/>
      </w:pPr>
      <w:r>
        <w:t xml:space="preserve">    let cause = scause &amp; 0xfff;</w:t>
      </w:r>
    </w:p>
    <w:p>
      <w:pPr>
        <w:pStyle w:val="165"/>
        <w:shd w:fill="F5F5F5"/>
      </w:pPr>
    </w:p>
    <w:p>
      <w:pPr>
        <w:pStyle w:val="165"/>
        <w:shd w:fill="F5F5F5"/>
      </w:pPr>
      <w:r>
        <w:t xml:space="preserve">    if !is_interrupt {</w:t>
      </w:r>
    </w:p>
    <w:p>
      <w:pPr>
        <w:pStyle w:val="165"/>
        <w:shd w:fill="F5F5F5"/>
      </w:pPr>
      <w:r>
        <w:t xml:space="preserve">        match cause {</w:t>
      </w:r>
    </w:p>
    <w:p>
      <w:pPr>
        <w:pStyle w:val="165"/>
        <w:shd w:fill="F5F5F5"/>
      </w:pPr>
      <w:r>
        <w:t xml:space="preserve">            8 =&gt; {</w:t>
      </w:r>
    </w:p>
    <w:p>
      <w:pPr>
        <w:pStyle w:val="165"/>
        <w:shd w:fill="F5F5F5"/>
      </w:pPr>
      <w:r>
        <w:t xml:space="preserve">                cx.sepc += 4;</w:t>
      </w:r>
    </w:p>
    <w:p>
      <w:pPr>
        <w:pStyle w:val="165"/>
        <w:shd w:fill="F5F5F5"/>
      </w:pPr>
      <w:r>
        <w:t xml:space="preserve">                cx.x[10] = syscall(cx.x[17], [cx.x[10], cx.x[11], cx.x[12]]) as usize;</w:t>
      </w:r>
    </w:p>
    <w:p>
      <w:pPr>
        <w:pStyle w:val="165"/>
        <w:shd w:fill="F5F5F5"/>
      </w:pPr>
      <w:r>
        <w:t xml:space="preserve">            }</w:t>
      </w:r>
    </w:p>
    <w:p>
      <w:pPr>
        <w:pStyle w:val="165"/>
        <w:shd w:fill="F5F5F5"/>
      </w:pPr>
      <w:r>
        <w:t xml:space="preserve">            7 | 15 =&gt; {</w:t>
      </w:r>
    </w:p>
    <w:p>
      <w:pPr>
        <w:pStyle w:val="165"/>
        <w:shd w:fill="F5F5F5"/>
      </w:pPr>
      <w:r>
        <w:t xml:space="preserve">                println!(</w:t>
      </w:r>
    </w:p>
    <w:p>
      <w:pPr>
        <w:pStyle w:val="165"/>
        <w:shd w:fill="F5F5F5"/>
      </w:pPr>
      <w:r>
        <w:t xml:space="preserve">                    "[kernel] PageFault in application, bad addr = {:#x}, bad instruction = {:#x}, core dumped.",</w:t>
      </w:r>
    </w:p>
    <w:p>
      <w:pPr>
        <w:pStyle w:val="165"/>
        <w:shd w:fill="F5F5F5"/>
      </w:pPr>
      <w:r>
        <w:t xml:space="preserve">                    stval,</w:t>
      </w:r>
    </w:p>
    <w:p>
      <w:pPr>
        <w:pStyle w:val="165"/>
        <w:shd w:fill="F5F5F5"/>
      </w:pPr>
      <w:r>
        <w:t xml:space="preserve">                    cx.sepc</w:t>
      </w:r>
    </w:p>
    <w:p>
      <w:pPr>
        <w:pStyle w:val="165"/>
        <w:shd w:fill="F5F5F5"/>
      </w:pPr>
      <w:r>
        <w:t xml:space="preserve">                );</w:t>
      </w:r>
    </w:p>
    <w:p>
      <w:pPr>
        <w:pStyle w:val="165"/>
        <w:shd w:fill="F5F5F5"/>
      </w:pPr>
      <w:r>
        <w:t xml:space="preserve">                exit_current_and_run_next();</w:t>
      </w:r>
    </w:p>
    <w:p>
      <w:pPr>
        <w:pStyle w:val="165"/>
        <w:shd w:fill="F5F5F5"/>
      </w:pPr>
      <w:r>
        <w:t xml:space="preserve">            }</w:t>
      </w:r>
    </w:p>
    <w:p>
      <w:pPr>
        <w:pStyle w:val="165"/>
        <w:shd w:fill="F5F5F5"/>
      </w:pPr>
      <w:r>
        <w:t xml:space="preserve">            2 =&gt; {</w:t>
      </w:r>
    </w:p>
    <w:p>
      <w:pPr>
        <w:pStyle w:val="165"/>
        <w:shd w:fill="F5F5F5"/>
      </w:pPr>
      <w:r>
        <w:t xml:space="preserve">                println!("[kernel] IllegalInstruction in application, core dumped.");</w:t>
      </w:r>
    </w:p>
    <w:p>
      <w:pPr>
        <w:pStyle w:val="165"/>
        <w:shd w:fill="F5F5F5"/>
      </w:pPr>
      <w:r>
        <w:t xml:space="preserve">                exit_current_and_run_next();</w:t>
      </w:r>
    </w:p>
    <w:p>
      <w:pPr>
        <w:pStyle w:val="165"/>
        <w:shd w:fill="F5F5F5"/>
      </w:pPr>
      <w:r>
        <w:t xml:space="preserve">            }</w:t>
      </w:r>
    </w:p>
    <w:p>
      <w:pPr>
        <w:pStyle w:val="165"/>
        <w:shd w:fill="F5F5F5"/>
      </w:pPr>
      <w:r>
        <w:t xml:space="preserve">            _ =&gt; panic!("Unsupported trap {}, stval = {:#x}!", scause, stval),</w:t>
      </w:r>
    </w:p>
    <w:p>
      <w:pPr>
        <w:pStyle w:val="165"/>
        <w:shd w:fill="F5F5F5"/>
      </w:pPr>
      <w:r>
        <w:t xml:space="preserve">        }</w:t>
      </w:r>
    </w:p>
    <w:p>
      <w:pPr>
        <w:pStyle w:val="165"/>
        <w:shd w:fill="F5F5F5"/>
      </w:pPr>
      <w:r>
        <w:t xml:space="preserve">    } else {</w:t>
      </w:r>
    </w:p>
    <w:p>
      <w:pPr>
        <w:pStyle w:val="165"/>
        <w:shd w:fill="F5F5F5"/>
      </w:pPr>
      <w:r>
        <w:t xml:space="preserve">        match cause {</w:t>
      </w:r>
    </w:p>
    <w:p>
      <w:pPr>
        <w:pStyle w:val="165"/>
        <w:shd w:fill="F5F5F5"/>
      </w:pPr>
      <w:r>
        <w:t xml:space="preserve">            5 =&gt; {</w:t>
      </w:r>
    </w:p>
    <w:p>
      <w:pPr>
        <w:pStyle w:val="165"/>
        <w:shd w:fill="F5F5F5"/>
      </w:pPr>
      <w:r>
        <w:t xml:space="preserve">                set_next_trigger();</w:t>
      </w:r>
    </w:p>
    <w:p>
      <w:pPr>
        <w:pStyle w:val="165"/>
        <w:shd w:fill="F5F5F5"/>
      </w:pPr>
      <w:r>
        <w:t xml:space="preserve">                suspend_current_and_run_next();</w:t>
      </w:r>
    </w:p>
    <w:p>
      <w:pPr>
        <w:pStyle w:val="165"/>
        <w:shd w:fill="F5F5F5"/>
      </w:pPr>
      <w:r>
        <w:t xml:space="preserve">            }</w:t>
      </w:r>
    </w:p>
    <w:p>
      <w:pPr>
        <w:pStyle w:val="165"/>
        <w:shd w:fill="F5F5F5"/>
      </w:pPr>
      <w:r>
        <w:t xml:space="preserve">            _ =&gt; panic!("Unsupported interrupt {}, stval = {:#x}!", scause, stval),</w:t>
      </w:r>
    </w:p>
    <w:p>
      <w:pPr>
        <w:pStyle w:val="165"/>
        <w:shd w:fill="F5F5F5"/>
      </w:pPr>
      <w:r>
        <w:t xml:space="preserve">        }</w:t>
      </w:r>
    </w:p>
    <w:p>
      <w:pPr>
        <w:pStyle w:val="165"/>
        <w:shd w:fill="F5F5F5"/>
      </w:pPr>
      <w:r>
        <w:t xml:space="preserve">    }</w:t>
      </w:r>
    </w:p>
    <w:p>
      <w:pPr>
        <w:pStyle w:val="165"/>
        <w:shd w:fill="F5F5F5"/>
      </w:pPr>
      <w:r>
        <w:t xml:space="preserve">    cx</w:t>
      </w:r>
    </w:p>
    <w:p>
      <w:pPr>
        <w:pStyle w:val="165"/>
        <w:shd w:fill="F5F5F5"/>
      </w:pPr>
      <w:r>
        <w:t>}</w:t>
      </w:r>
    </w:p>
    <w:p>
      <w:pPr>
        <w:pStyle w:val="165"/>
        <w:shd w:fill="F5F5F5"/>
      </w:pPr>
    </w:p>
    <w:p>
      <w:pPr>
        <w:pStyle w:val="165"/>
        <w:shd w:fill="F5F5F5"/>
      </w:pPr>
      <w:r>
        <w:t>fn read_scause() -&gt; usize {</w:t>
      </w:r>
    </w:p>
    <w:p>
      <w:pPr>
        <w:pStyle w:val="165"/>
        <w:shd w:fill="F5F5F5"/>
      </w:pPr>
      <w:r>
        <w:t xml:space="preserve">    let bits: usize;</w:t>
      </w:r>
    </w:p>
    <w:p>
      <w:pPr>
        <w:pStyle w:val="165"/>
        <w:shd w:fill="F5F5F5"/>
      </w:pPr>
      <w:r>
        <w:t xml:space="preserve">    unsafe { asm!("csrr {}, scause", out(reg) bits); }</w:t>
      </w:r>
    </w:p>
    <w:p>
      <w:pPr>
        <w:pStyle w:val="165"/>
        <w:shd w:fill="F5F5F5"/>
      </w:pPr>
      <w:r>
        <w:t xml:space="preserve">    bits</w:t>
      </w:r>
    </w:p>
    <w:p>
      <w:pPr>
        <w:pStyle w:val="165"/>
        <w:shd w:fill="F5F5F5"/>
      </w:pPr>
      <w:r>
        <w:t>}</w:t>
      </w:r>
    </w:p>
    <w:p>
      <w:pPr>
        <w:pStyle w:val="165"/>
        <w:shd w:fill="F5F5F5"/>
      </w:pPr>
    </w:p>
    <w:p>
      <w:pPr>
        <w:pStyle w:val="165"/>
        <w:shd w:fill="F5F5F5"/>
      </w:pPr>
      <w:r>
        <w:t>fn read_stval() -&gt; usize {</w:t>
      </w:r>
    </w:p>
    <w:p>
      <w:pPr>
        <w:pStyle w:val="165"/>
        <w:shd w:fill="F5F5F5"/>
      </w:pPr>
      <w:r>
        <w:t xml:space="preserve">    let bits: usize;</w:t>
      </w:r>
    </w:p>
    <w:p>
      <w:pPr>
        <w:pStyle w:val="165"/>
        <w:shd w:fill="F5F5F5"/>
      </w:pPr>
      <w:r>
        <w:t xml:space="preserve">    unsafe { asm!("csrr {}, stval", out(reg) bits); }</w:t>
      </w:r>
    </w:p>
    <w:p>
      <w:pPr>
        <w:pStyle w:val="165"/>
        <w:shd w:fill="F5F5F5"/>
      </w:pPr>
      <w:r>
        <w:t xml:space="preserve">    bits</w:t>
      </w:r>
    </w:p>
    <w:p>
      <w:pPr>
        <w:pStyle w:val="165"/>
        <w:shd w:fill="F5F5F5"/>
      </w:pPr>
      <w:r>
        <w:t>}</w:t>
      </w:r>
    </w:p>
    <w:p>
      <w:pPr>
        <w:pStyle w:val="165"/>
        <w:shd w:fill="F5F5F5"/>
      </w:pPr>
      <w:r>
        <w:t>EOF</w:t>
      </w:r>
    </w:p>
    <w:p>
      <w:pPr>
        <w:pStyle w:val="165"/>
        <w:shd w:fill="F5F5F5"/>
      </w:pPr>
    </w:p>
    <w:p>
      <w:pPr>
        <w:pStyle w:val="165"/>
        <w:shd w:fill="F5F5F5"/>
      </w:pPr>
      <w:r>
        <w:t>sed -n '1,240p' src/trap/mod.rs</w:t>
      </w:r>
    </w:p>
    <w:p>
      <w:r>
        <w:t>成功标志：</w:t>
      </w:r>
    </w:p>
    <w:p>
      <w:pPr>
        <w:pStyle w:val="16"/>
      </w:pPr>
      <w:r>
        <w:t>trap::enable_timer_interrupt() 通过设置 sie.STIE 打开 Supervisor Timer Interrupt。</w:t>
      </w:r>
    </w:p>
    <w:p>
      <w:pPr>
        <w:pStyle w:val="16"/>
      </w:pPr>
      <w:r>
        <w:t>trap_handler 能识别 SupervisorTimer，也就是中断 cause = 5。</w:t>
      </w:r>
    </w:p>
    <w:p>
      <w:pPr>
        <w:pStyle w:val="16"/>
      </w:pPr>
      <w:r>
        <w:t>时钟中断分支中先调用 set_next_trigger()，再调用 suspend_current_and_run_next() 进行任务切换。</w:t>
      </w:r>
    </w:p>
    <w:p>
      <w:pPr>
        <w:pStyle w:val="16"/>
      </w:pPr>
      <w:r>
        <w:t>PageFault 和 IllegalInstruction 不再直接 panic 终止内核，而是打印信息后退出当前任务并继续调度。</w:t>
      </w:r>
    </w:p>
    <w:p>
      <w:pPr>
        <w:jc w:val="center"/>
      </w:pPr>
      <w:r>
        <w:drawing>
          <wp:inline xmlns:a="http://schemas.openxmlformats.org/drawingml/2006/main" xmlns:pic="http://schemas.openxmlformats.org/drawingml/2006/picture">
            <wp:extent cx="5715000" cy="5294779"/>
            <wp:docPr id="20" name="Picture 20"/>
            <wp:cNvGraphicFramePr>
              <a:graphicFrameLocks noChangeAspect="1"/>
            </wp:cNvGraphicFramePr>
            <a:graphic>
              <a:graphicData uri="http://schemas.openxmlformats.org/drawingml/2006/picture">
                <pic:pic>
                  <pic:nvPicPr>
                    <pic:cNvPr id="0" name="5-7.1.png"/>
                    <pic:cNvPicPr/>
                  </pic:nvPicPr>
                  <pic:blipFill>
                    <a:blip r:embed="rId81"/>
                    <a:stretch>
                      <a:fillRect/>
                    </a:stretch>
                  </pic:blipFill>
                  <pic:spPr>
                    <a:xfrm>
                      <a:off x="0" y="0"/>
                      <a:ext cx="5715000" cy="5294779"/>
                    </a:xfrm>
                    <a:prstGeom prst="rect"/>
                  </pic:spPr>
                </pic:pic>
              </a:graphicData>
            </a:graphic>
          </wp:inline>
        </w:drawing>
      </w:r>
    </w:p>
    <w:p>
      <w:pPr>
        <w:pStyle w:val="FigureCaption"/>
        <w:jc w:val="center"/>
      </w:pPr>
      <w:r>
        <w:t>图5-7.1 Trap 模块时钟中断入口</w:t>
      </w:r>
    </w:p>
    <w:p>
      <w:pPr>
        <w:jc w:val="center"/>
      </w:pPr>
      <w:r>
        <w:drawing>
          <wp:inline xmlns:a="http://schemas.openxmlformats.org/drawingml/2006/main" xmlns:pic="http://schemas.openxmlformats.org/drawingml/2006/picture">
            <wp:extent cx="5715000" cy="6068291"/>
            <wp:docPr id="21" name="Picture 21"/>
            <wp:cNvGraphicFramePr>
              <a:graphicFrameLocks noChangeAspect="1"/>
            </wp:cNvGraphicFramePr>
            <a:graphic>
              <a:graphicData uri="http://schemas.openxmlformats.org/drawingml/2006/picture">
                <pic:pic>
                  <pic:nvPicPr>
                    <pic:cNvPr id="0" name="5-7.2.png"/>
                    <pic:cNvPicPr/>
                  </pic:nvPicPr>
                  <pic:blipFill>
                    <a:blip r:embed="rId82"/>
                    <a:stretch>
                      <a:fillRect/>
                    </a:stretch>
                  </pic:blipFill>
                  <pic:spPr>
                    <a:xfrm>
                      <a:off x="0" y="0"/>
                      <a:ext cx="5715000" cy="6068291"/>
                    </a:xfrm>
                    <a:prstGeom prst="rect"/>
                  </pic:spPr>
                </pic:pic>
              </a:graphicData>
            </a:graphic>
          </wp:inline>
        </w:drawing>
      </w:r>
    </w:p>
    <w:p>
      <w:pPr>
        <w:pStyle w:val="FigureCaption"/>
        <w:jc w:val="center"/>
      </w:pPr>
      <w:r>
        <w:t>图5-7.2 SupervisorTimer 分支与异常处理逻辑</w:t>
      </w:r>
    </w:p>
    <w:p>
      <w:pPr>
        <w:jc w:val="center"/>
      </w:pPr>
      <w:r>
        <w:drawing>
          <wp:inline xmlns:a="http://schemas.openxmlformats.org/drawingml/2006/main" xmlns:pic="http://schemas.openxmlformats.org/drawingml/2006/picture">
            <wp:extent cx="5715000" cy="4320268"/>
            <wp:docPr id="22" name="Picture 22"/>
            <wp:cNvGraphicFramePr>
              <a:graphicFrameLocks noChangeAspect="1"/>
            </wp:cNvGraphicFramePr>
            <a:graphic>
              <a:graphicData uri="http://schemas.openxmlformats.org/drawingml/2006/picture">
                <pic:pic>
                  <pic:nvPicPr>
                    <pic:cNvPr id="0" name="5-7.3.png"/>
                    <pic:cNvPicPr/>
                  </pic:nvPicPr>
                  <pic:blipFill>
                    <a:blip r:embed="rId83"/>
                    <a:stretch>
                      <a:fillRect/>
                    </a:stretch>
                  </pic:blipFill>
                  <pic:spPr>
                    <a:xfrm>
                      <a:off x="0" y="0"/>
                      <a:ext cx="5715000" cy="4320268"/>
                    </a:xfrm>
                    <a:prstGeom prst="rect"/>
                  </pic:spPr>
                </pic:pic>
              </a:graphicData>
            </a:graphic>
          </wp:inline>
        </w:drawing>
      </w:r>
    </w:p>
    <w:p>
      <w:pPr>
        <w:pStyle w:val="FigureCaption"/>
        <w:jc w:val="center"/>
      </w:pPr>
      <w:r>
        <w:t>图5-7.3 Trap CSR 读取函数检查</w:t>
      </w:r>
    </w:p>
    <w:p>
      <w:pPr>
        <w:pStyle w:val="4"/>
      </w:pPr>
      <w:r>
        <w:t>阶段7：修改内核入口初始化逻辑</w:t>
      </w:r>
    </w:p>
    <w:p>
      <w:r>
        <w:t>目的：在内核启动时引入 timer 模块，初始化 Trap 后打开时钟中断并设置第一次定时器触发，再加载应用并启动第一个任务。</w:t>
      </w:r>
    </w:p>
    <w:p>
      <w:r>
        <w:t>命令：</w:t>
      </w:r>
    </w:p>
    <w:p>
      <w:pPr>
        <w:pStyle w:val="165"/>
        <w:shd w:fill="F5F5F5"/>
      </w:pPr>
      <w:r>
        <w:t>cd /mnt/os</w:t>
      </w:r>
    </w:p>
    <w:p>
      <w:pPr>
        <w:pStyle w:val="165"/>
        <w:shd w:fill="F5F5F5"/>
      </w:pPr>
      <w:r>
        <w:t>cat &gt; src/main.rs &lt;&lt;'EOF'</w:t>
      </w:r>
    </w:p>
    <w:p>
      <w:pPr>
        <w:pStyle w:val="165"/>
        <w:shd w:fill="F5F5F5"/>
      </w:pPr>
      <w:r>
        <w:t>#![no_std]</w:t>
      </w:r>
    </w:p>
    <w:p>
      <w:pPr>
        <w:pStyle w:val="165"/>
        <w:shd w:fill="F5F5F5"/>
      </w:pPr>
      <w:r>
        <w:t>#![no_main]</w:t>
      </w:r>
    </w:p>
    <w:p>
      <w:pPr>
        <w:pStyle w:val="165"/>
        <w:shd w:fill="F5F5F5"/>
      </w:pPr>
      <w:r>
        <w:t>#![feature(panic_info_message)]</w:t>
      </w:r>
    </w:p>
    <w:p>
      <w:pPr>
        <w:pStyle w:val="165"/>
        <w:shd w:fill="F5F5F5"/>
      </w:pPr>
    </w:p>
    <w:p>
      <w:pPr>
        <w:pStyle w:val="165"/>
        <w:shd w:fill="F5F5F5"/>
      </w:pPr>
      <w:r>
        <w:t>#[macro_use]</w:t>
      </w:r>
    </w:p>
    <w:p>
      <w:pPr>
        <w:pStyle w:val="165"/>
        <w:shd w:fill="F5F5F5"/>
      </w:pPr>
      <w:r>
        <w:t>mod console;</w:t>
      </w:r>
    </w:p>
    <w:p>
      <w:pPr>
        <w:pStyle w:val="165"/>
        <w:shd w:fill="F5F5F5"/>
      </w:pPr>
      <w:r>
        <w:t>mod config;</w:t>
      </w:r>
    </w:p>
    <w:p>
      <w:pPr>
        <w:pStyle w:val="165"/>
        <w:shd w:fill="F5F5F5"/>
      </w:pPr>
      <w:r>
        <w:t>mod lang_items;</w:t>
      </w:r>
    </w:p>
    <w:p>
      <w:pPr>
        <w:pStyle w:val="165"/>
        <w:shd w:fill="F5F5F5"/>
      </w:pPr>
      <w:r>
        <w:t>mod loader;</w:t>
      </w:r>
    </w:p>
    <w:p>
      <w:pPr>
        <w:pStyle w:val="165"/>
        <w:shd w:fill="F5F5F5"/>
      </w:pPr>
      <w:r>
        <w:t>mod sbi;</w:t>
      </w:r>
    </w:p>
    <w:p>
      <w:pPr>
        <w:pStyle w:val="165"/>
        <w:shd w:fill="F5F5F5"/>
      </w:pPr>
      <w:r>
        <w:t>mod syscall;</w:t>
      </w:r>
    </w:p>
    <w:p>
      <w:pPr>
        <w:pStyle w:val="165"/>
        <w:shd w:fill="F5F5F5"/>
      </w:pPr>
      <w:r>
        <w:t>mod task;</w:t>
      </w:r>
    </w:p>
    <w:p>
      <w:pPr>
        <w:pStyle w:val="165"/>
        <w:shd w:fill="F5F5F5"/>
      </w:pPr>
      <w:r>
        <w:t>mod timer;</w:t>
      </w:r>
    </w:p>
    <w:p>
      <w:pPr>
        <w:pStyle w:val="165"/>
        <w:shd w:fill="F5F5F5"/>
      </w:pPr>
      <w:r>
        <w:t>mod trap;</w:t>
      </w:r>
    </w:p>
    <w:p>
      <w:pPr>
        <w:pStyle w:val="165"/>
        <w:shd w:fill="F5F5F5"/>
      </w:pPr>
    </w:p>
    <w:p>
      <w:pPr>
        <w:pStyle w:val="165"/>
        <w:shd w:fill="F5F5F5"/>
      </w:pPr>
      <w:r>
        <w:t>use core::arch::global_asm;</w:t>
      </w:r>
    </w:p>
    <w:p>
      <w:pPr>
        <w:pStyle w:val="165"/>
        <w:shd w:fill="F5F5F5"/>
      </w:pPr>
    </w:p>
    <w:p>
      <w:pPr>
        <w:pStyle w:val="165"/>
        <w:shd w:fill="F5F5F5"/>
      </w:pPr>
      <w:r>
        <w:t>global_asm!(include_str!("entry.asm"));</w:t>
      </w:r>
    </w:p>
    <w:p>
      <w:pPr>
        <w:pStyle w:val="165"/>
        <w:shd w:fill="F5F5F5"/>
      </w:pPr>
      <w:r>
        <w:t>global_asm!(include_str!("link_app.S"));</w:t>
      </w:r>
    </w:p>
    <w:p>
      <w:pPr>
        <w:pStyle w:val="165"/>
        <w:shd w:fill="F5F5F5"/>
      </w:pPr>
    </w:p>
    <w:p>
      <w:pPr>
        <w:pStyle w:val="165"/>
        <w:shd w:fill="F5F5F5"/>
      </w:pPr>
      <w:r>
        <w:t>fn clear_bss() {</w:t>
      </w:r>
    </w:p>
    <w:p>
      <w:pPr>
        <w:pStyle w:val="165"/>
        <w:shd w:fill="F5F5F5"/>
      </w:pPr>
      <w:r>
        <w:t xml:space="preserve">    extern "C" {</w:t>
      </w:r>
    </w:p>
    <w:p>
      <w:pPr>
        <w:pStyle w:val="165"/>
        <w:shd w:fill="F5F5F5"/>
      </w:pPr>
      <w:r>
        <w:t xml:space="preserve">        fn sbss();</w:t>
      </w:r>
    </w:p>
    <w:p>
      <w:pPr>
        <w:pStyle w:val="165"/>
        <w:shd w:fill="F5F5F5"/>
      </w:pPr>
      <w:r>
        <w:t xml:space="preserve">        fn ebss();</w:t>
      </w:r>
    </w:p>
    <w:p>
      <w:pPr>
        <w:pStyle w:val="165"/>
        <w:shd w:fill="F5F5F5"/>
      </w:pPr>
      <w:r>
        <w:t xml:space="preserve">    }</w:t>
      </w:r>
    </w:p>
    <w:p>
      <w:pPr>
        <w:pStyle w:val="165"/>
        <w:shd w:fill="F5F5F5"/>
      </w:pPr>
      <w:r>
        <w:t xml:space="preserve">    (sbss as usize..ebss as usize).for_each(|a| unsafe {</w:t>
      </w:r>
    </w:p>
    <w:p>
      <w:pPr>
        <w:pStyle w:val="165"/>
        <w:shd w:fill="F5F5F5"/>
      </w:pPr>
      <w:r>
        <w:t xml:space="preserve">        (a as *mut u8).write_volatile(0);</w:t>
      </w:r>
    </w:p>
    <w:p>
      <w:pPr>
        <w:pStyle w:val="165"/>
        <w:shd w:fill="F5F5F5"/>
      </w:pPr>
      <w:r>
        <w:t xml:space="preserve">    });</w:t>
      </w:r>
    </w:p>
    <w:p>
      <w:pPr>
        <w:pStyle w:val="165"/>
        <w:shd w:fill="F5F5F5"/>
      </w:pPr>
      <w:r>
        <w:t>}</w:t>
      </w:r>
    </w:p>
    <w:p>
      <w:pPr>
        <w:pStyle w:val="165"/>
        <w:shd w:fill="F5F5F5"/>
      </w:pPr>
    </w:p>
    <w:p>
      <w:pPr>
        <w:pStyle w:val="165"/>
        <w:shd w:fill="F5F5F5"/>
      </w:pPr>
      <w:r>
        <w:t>#[no_mangle]</w:t>
      </w:r>
    </w:p>
    <w:p>
      <w:pPr>
        <w:pStyle w:val="165"/>
        <w:shd w:fill="F5F5F5"/>
      </w:pPr>
      <w:r>
        <w:t>pub fn rust_main() -&gt; ! {</w:t>
      </w:r>
    </w:p>
    <w:p>
      <w:pPr>
        <w:pStyle w:val="165"/>
        <w:shd w:fill="F5F5F5"/>
      </w:pPr>
      <w:r>
        <w:t xml:space="preserve">    clear_bss();</w:t>
      </w:r>
    </w:p>
    <w:p>
      <w:pPr>
        <w:pStyle w:val="165"/>
        <w:shd w:fill="F5F5F5"/>
      </w:pPr>
      <w:r>
        <w:t xml:space="preserve">    println!("[kernel] Hello, world!");</w:t>
      </w:r>
    </w:p>
    <w:p>
      <w:pPr>
        <w:pStyle w:val="165"/>
        <w:shd w:fill="F5F5F5"/>
      </w:pPr>
      <w:r>
        <w:t xml:space="preserve">    trap::init();</w:t>
      </w:r>
    </w:p>
    <w:p>
      <w:pPr>
        <w:pStyle w:val="165"/>
        <w:shd w:fill="F5F5F5"/>
      </w:pPr>
      <w:r>
        <w:t xml:space="preserve">    trap::enable_timer_interrupt();</w:t>
      </w:r>
    </w:p>
    <w:p>
      <w:pPr>
        <w:pStyle w:val="165"/>
        <w:shd w:fill="F5F5F5"/>
      </w:pPr>
      <w:r>
        <w:t xml:space="preserve">    timer::set_next_trigger();</w:t>
      </w:r>
    </w:p>
    <w:p>
      <w:pPr>
        <w:pStyle w:val="165"/>
        <w:shd w:fill="F5F5F5"/>
      </w:pPr>
      <w:r>
        <w:t xml:space="preserve">    loader::load_apps();</w:t>
      </w:r>
    </w:p>
    <w:p>
      <w:pPr>
        <w:pStyle w:val="165"/>
        <w:shd w:fill="F5F5F5"/>
      </w:pPr>
      <w:r>
        <w:t xml:space="preserve">    task::run_first_task();</w:t>
      </w:r>
    </w:p>
    <w:p>
      <w:pPr>
        <w:pStyle w:val="165"/>
        <w:shd w:fill="F5F5F5"/>
      </w:pPr>
      <w:r>
        <w:t xml:space="preserve">    panic!("Unreachable in rust_main!");</w:t>
      </w:r>
    </w:p>
    <w:p>
      <w:pPr>
        <w:pStyle w:val="165"/>
        <w:shd w:fill="F5F5F5"/>
      </w:pPr>
      <w:r>
        <w:t>}</w:t>
      </w:r>
    </w:p>
    <w:p>
      <w:pPr>
        <w:pStyle w:val="165"/>
        <w:shd w:fill="F5F5F5"/>
      </w:pPr>
      <w:r>
        <w:t>EOF</w:t>
      </w:r>
    </w:p>
    <w:p>
      <w:pPr>
        <w:pStyle w:val="165"/>
        <w:shd w:fill="F5F5F5"/>
      </w:pPr>
    </w:p>
    <w:p>
      <w:pPr>
        <w:pStyle w:val="165"/>
        <w:shd w:fill="F5F5F5"/>
      </w:pPr>
      <w:r>
        <w:t>sed -n '1,140p' src/main.rs</w:t>
      </w:r>
    </w:p>
    <w:p>
      <w:r>
        <w:t>成功标志：</w:t>
      </w:r>
    </w:p>
    <w:p>
      <w:pPr>
        <w:pStyle w:val="16"/>
      </w:pPr>
      <w:r>
        <w:t>os/src/main.rs 中声明 mod timer。</w:t>
      </w:r>
    </w:p>
    <w:p>
      <w:pPr>
        <w:pStyle w:val="16"/>
      </w:pPr>
      <w:r>
        <w:t>rust_main 中在运行第一个任务前调用 trap::enable_timer_interrupt() 和 timer::set_next_trigger()。</w:t>
      </w:r>
    </w:p>
    <w:p>
      <w:pPr>
        <w:pStyle w:val="16"/>
      </w:pPr>
      <w:r>
        <w:t>原有 trap::init()、loader::load_apps() 和 task::run_first_task() 启动顺序仍保留。</w:t>
      </w:r>
    </w:p>
    <w:p>
      <w:pPr>
        <w:jc w:val="center"/>
      </w:pPr>
      <w:r>
        <w:drawing>
          <wp:inline xmlns:a="http://schemas.openxmlformats.org/drawingml/2006/main" xmlns:pic="http://schemas.openxmlformats.org/drawingml/2006/picture">
            <wp:extent cx="4360703" cy="7498079"/>
            <wp:docPr id="23" name="Picture 23"/>
            <wp:cNvGraphicFramePr>
              <a:graphicFrameLocks noChangeAspect="1"/>
            </wp:cNvGraphicFramePr>
            <a:graphic>
              <a:graphicData uri="http://schemas.openxmlformats.org/drawingml/2006/picture">
                <pic:pic>
                  <pic:nvPicPr>
                    <pic:cNvPr id="0" name="5-8.png"/>
                    <pic:cNvPicPr/>
                  </pic:nvPicPr>
                  <pic:blipFill>
                    <a:blip r:embed="rId84"/>
                    <a:stretch>
                      <a:fillRect/>
                    </a:stretch>
                  </pic:blipFill>
                  <pic:spPr>
                    <a:xfrm>
                      <a:off x="0" y="0"/>
                      <a:ext cx="4360703" cy="7498079"/>
                    </a:xfrm>
                    <a:prstGeom prst="rect"/>
                  </pic:spPr>
                </pic:pic>
              </a:graphicData>
            </a:graphic>
          </wp:inline>
        </w:drawing>
      </w:r>
    </w:p>
    <w:p>
      <w:pPr>
        <w:pStyle w:val="FigureCaption"/>
        <w:jc w:val="center"/>
      </w:pPr>
      <w:r>
        <w:t>图5-8 内核入口中的时钟初始化逻辑</w:t>
      </w:r>
    </w:p>
    <w:p>
      <w:pPr>
        <w:pStyle w:val="4"/>
      </w:pPr>
      <w:r>
        <w:t>阶段8：构建内核并运行抢占式调度结果</w:t>
      </w:r>
    </w:p>
    <w:p>
      <w:r>
        <w:t>目的：重新构建用户程序和内核，检查 link_app.S 嵌入结果，并运行 QEMU 验证分时多任务与抢占式调度是否生效。</w:t>
      </w:r>
    </w:p>
    <w:p>
      <w:r>
        <w:t>命令：</w:t>
      </w:r>
    </w:p>
    <w:p>
      <w:pPr>
        <w:pStyle w:val="165"/>
        <w:shd w:fill="F5F5F5"/>
      </w:pPr>
      <w:r>
        <w:t>cd /mnt/user</w:t>
      </w:r>
    </w:p>
    <w:p>
      <w:pPr>
        <w:pStyle w:val="165"/>
        <w:shd w:fill="F5F5F5"/>
      </w:pPr>
      <w:r>
        <w:t>make build</w:t>
      </w:r>
    </w:p>
    <w:p>
      <w:pPr>
        <w:pStyle w:val="165"/>
        <w:shd w:fill="F5F5F5"/>
      </w:pPr>
      <w:r>
        <w:t>rust-readobj -h target/riscv64gc-unknown-none-elf/release/00power_3 | grep Entry</w:t>
      </w:r>
    </w:p>
    <w:p>
      <w:pPr>
        <w:pStyle w:val="165"/>
        <w:shd w:fill="F5F5F5"/>
      </w:pPr>
      <w:r>
        <w:t>rust-readobj -h target/riscv64gc-unknown-none-elf/release/01power_5 | grep Entry</w:t>
      </w:r>
    </w:p>
    <w:p>
      <w:pPr>
        <w:pStyle w:val="165"/>
        <w:shd w:fill="F5F5F5"/>
      </w:pPr>
      <w:r>
        <w:t>rust-readobj -h target/riscv64gc-unknown-none-elf/release/02power_7 | grep Entry</w:t>
      </w:r>
    </w:p>
    <w:p>
      <w:pPr>
        <w:pStyle w:val="165"/>
        <w:shd w:fill="F5F5F5"/>
      </w:pPr>
      <w:r>
        <w:t>rust-readobj -h target/riscv64gc-unknown-none-elf/release/03sleep | grep Entry</w:t>
      </w:r>
    </w:p>
    <w:p>
      <w:pPr>
        <w:pStyle w:val="165"/>
        <w:shd w:fill="F5F5F5"/>
      </w:pPr>
    </w:p>
    <w:p>
      <w:pPr>
        <w:pStyle w:val="165"/>
        <w:shd w:fill="F5F5F5"/>
      </w:pPr>
      <w:r>
        <w:t>cd /mnt/os</w:t>
      </w:r>
    </w:p>
    <w:p>
      <w:pPr>
        <w:pStyle w:val="165"/>
        <w:shd w:fill="F5F5F5"/>
      </w:pPr>
      <w:r>
        <w:t>cargo clean</w:t>
      </w:r>
    </w:p>
    <w:p>
      <w:pPr>
        <w:pStyle w:val="165"/>
        <w:shd w:fill="F5F5F5"/>
      </w:pPr>
      <w:r>
        <w:t>cargo build --release</w:t>
      </w:r>
    </w:p>
    <w:p>
      <w:pPr>
        <w:pStyle w:val="165"/>
        <w:shd w:fill="F5F5F5"/>
      </w:pPr>
      <w:r>
        <w:t>sed -n '1,160p' src/link_app.S</w:t>
      </w:r>
    </w:p>
    <w:p>
      <w:pPr>
        <w:pStyle w:val="165"/>
        <w:shd w:fill="F5F5F5"/>
      </w:pPr>
      <w:r>
        <w:t>make run</w:t>
      </w:r>
    </w:p>
    <w:p>
      <w:r>
        <w:t>成功标志：</w:t>
      </w:r>
    </w:p>
    <w:p>
      <w:pPr>
        <w:pStyle w:val="16"/>
      </w:pPr>
      <w:r>
        <w:t>用户程序重新构建成功，四个应用入口地址与加载地址匹配。</w:t>
      </w:r>
    </w:p>
    <w:p>
      <w:pPr>
        <w:pStyle w:val="16"/>
      </w:pPr>
      <w:r>
        <w:t>os 构建成功，src/link_app.S 中 _num_app 为 4，并按 power_3、power_5、power_7、sleep 顺序嵌入 .bin 文件。</w:t>
      </w:r>
    </w:p>
    <w:p>
      <w:pPr>
        <w:pStyle w:val="16"/>
      </w:pPr>
      <w:r>
        <w:t>QEMU 输出中能够看到 power_3、power_5、power_7 的进度输出交替出现，而不是一个程序完全结束后才运行下一个程序。</w:t>
      </w:r>
    </w:p>
    <w:p>
      <w:pPr>
        <w:pStyle w:val="16"/>
      </w:pPr>
      <w:r>
        <w:t>输出中出现 Test power_3 OK!、Test power_5 OK!、Test power_7 OK! 和 Test sleep OK!。</w:t>
      </w:r>
    </w:p>
    <w:p>
      <w:pPr>
        <w:pStyle w:val="16"/>
      </w:pPr>
      <w:r>
        <w:t>最后出现 All applications completed! 或等价的内核结束提示，可作为所有任务完成的运行现象。</w:t>
      </w:r>
    </w:p>
    <w:p>
      <w:pPr>
        <w:jc w:val="center"/>
      </w:pPr>
      <w:r>
        <w:drawing>
          <wp:inline xmlns:a="http://schemas.openxmlformats.org/drawingml/2006/main" xmlns:pic="http://schemas.openxmlformats.org/drawingml/2006/picture">
            <wp:extent cx="5715000" cy="6460138"/>
            <wp:docPr id="24" name="Picture 24"/>
            <wp:cNvGraphicFramePr>
              <a:graphicFrameLocks noChangeAspect="1"/>
            </wp:cNvGraphicFramePr>
            <a:graphic>
              <a:graphicData uri="http://schemas.openxmlformats.org/drawingml/2006/picture">
                <pic:pic>
                  <pic:nvPicPr>
                    <pic:cNvPr id="0" name="5-9.1.png"/>
                    <pic:cNvPicPr/>
                  </pic:nvPicPr>
                  <pic:blipFill>
                    <a:blip r:embed="rId85"/>
                    <a:stretch>
                      <a:fillRect/>
                    </a:stretch>
                  </pic:blipFill>
                  <pic:spPr>
                    <a:xfrm>
                      <a:off x="0" y="0"/>
                      <a:ext cx="5715000" cy="6460138"/>
                    </a:xfrm>
                    <a:prstGeom prst="rect"/>
                  </pic:spPr>
                </pic:pic>
              </a:graphicData>
            </a:graphic>
          </wp:inline>
        </w:drawing>
      </w:r>
    </w:p>
    <w:p>
      <w:pPr>
        <w:pStyle w:val="FigureCaption"/>
        <w:jc w:val="center"/>
      </w:pPr>
      <w:r>
        <w:t>图5-9.1 实验5用户程序重新构建与入口地址检查</w:t>
      </w:r>
    </w:p>
    <w:p>
      <w:pPr>
        <w:jc w:val="center"/>
      </w:pPr>
      <w:r>
        <w:drawing>
          <wp:inline xmlns:a="http://schemas.openxmlformats.org/drawingml/2006/main" xmlns:pic="http://schemas.openxmlformats.org/drawingml/2006/picture">
            <wp:extent cx="5715000" cy="7181548"/>
            <wp:docPr id="25" name="Picture 25"/>
            <wp:cNvGraphicFramePr>
              <a:graphicFrameLocks noChangeAspect="1"/>
            </wp:cNvGraphicFramePr>
            <a:graphic>
              <a:graphicData uri="http://schemas.openxmlformats.org/drawingml/2006/picture">
                <pic:pic>
                  <pic:nvPicPr>
                    <pic:cNvPr id="0" name="5-9.2.png"/>
                    <pic:cNvPicPr/>
                  </pic:nvPicPr>
                  <pic:blipFill>
                    <a:blip r:embed="rId86"/>
                    <a:stretch>
                      <a:fillRect/>
                    </a:stretch>
                  </pic:blipFill>
                  <pic:spPr>
                    <a:xfrm>
                      <a:off x="0" y="0"/>
                      <a:ext cx="5715000" cy="7181548"/>
                    </a:xfrm>
                    <a:prstGeom prst="rect"/>
                  </pic:spPr>
                </pic:pic>
              </a:graphicData>
            </a:graphic>
          </wp:inline>
        </w:drawing>
      </w:r>
    </w:p>
    <w:p>
      <w:pPr>
        <w:pStyle w:val="FigureCaption"/>
        <w:jc w:val="center"/>
      </w:pPr>
      <w:r>
        <w:t>图5-9.2 link_app.S 嵌入四个实验5应用</w:t>
      </w:r>
    </w:p>
    <w:p>
      <w:pPr>
        <w:jc w:val="center"/>
      </w:pPr>
      <w:r>
        <w:drawing>
          <wp:inline xmlns:a="http://schemas.openxmlformats.org/drawingml/2006/main" xmlns:pic="http://schemas.openxmlformats.org/drawingml/2006/picture">
            <wp:extent cx="4062081" cy="7498080"/>
            <wp:docPr id="26" name="Picture 26"/>
            <wp:cNvGraphicFramePr>
              <a:graphicFrameLocks noChangeAspect="1"/>
            </wp:cNvGraphicFramePr>
            <a:graphic>
              <a:graphicData uri="http://schemas.openxmlformats.org/drawingml/2006/picture">
                <pic:pic>
                  <pic:nvPicPr>
                    <pic:cNvPr id="0" name="5-9.3.png"/>
                    <pic:cNvPicPr/>
                  </pic:nvPicPr>
                  <pic:blipFill>
                    <a:blip r:embed="rId87"/>
                    <a:stretch>
                      <a:fillRect/>
                    </a:stretch>
                  </pic:blipFill>
                  <pic:spPr>
                    <a:xfrm>
                      <a:off x="0" y="0"/>
                      <a:ext cx="4062081" cy="7498080"/>
                    </a:xfrm>
                    <a:prstGeom prst="rect"/>
                  </pic:spPr>
                </pic:pic>
              </a:graphicData>
            </a:graphic>
          </wp:inline>
        </w:drawing>
      </w:r>
    </w:p>
    <w:p>
      <w:pPr>
        <w:pStyle w:val="FigureCaption"/>
        <w:jc w:val="center"/>
      </w:pPr>
      <w:r>
        <w:t>图5-9.3 QEMU 启动与 power_3 初始运行输出</w:t>
      </w:r>
    </w:p>
    <w:p>
      <w:pPr>
        <w:jc w:val="center"/>
      </w:pPr>
      <w:r>
        <w:drawing>
          <wp:inline xmlns:a="http://schemas.openxmlformats.org/drawingml/2006/main" xmlns:pic="http://schemas.openxmlformats.org/drawingml/2006/picture">
            <wp:extent cx="1664558" cy="7498081"/>
            <wp:docPr id="27" name="Picture 27"/>
            <wp:cNvGraphicFramePr>
              <a:graphicFrameLocks noChangeAspect="1"/>
            </wp:cNvGraphicFramePr>
            <a:graphic>
              <a:graphicData uri="http://schemas.openxmlformats.org/drawingml/2006/picture">
                <pic:pic>
                  <pic:nvPicPr>
                    <pic:cNvPr id="0" name="5-9.4.png"/>
                    <pic:cNvPicPr/>
                  </pic:nvPicPr>
                  <pic:blipFill>
                    <a:blip r:embed="rId88"/>
                    <a:stretch>
                      <a:fillRect/>
                    </a:stretch>
                  </pic:blipFill>
                  <pic:spPr>
                    <a:xfrm>
                      <a:off x="0" y="0"/>
                      <a:ext cx="1664558" cy="7498081"/>
                    </a:xfrm>
                    <a:prstGeom prst="rect"/>
                  </pic:spPr>
                </pic:pic>
              </a:graphicData>
            </a:graphic>
          </wp:inline>
        </w:drawing>
      </w:r>
    </w:p>
    <w:p>
      <w:pPr>
        <w:pStyle w:val="FigureCaption"/>
        <w:jc w:val="center"/>
      </w:pPr>
      <w:r>
        <w:t>图5-9.4 power_5 长计算任务输出</w:t>
      </w:r>
    </w:p>
    <w:p>
      <w:pPr>
        <w:jc w:val="center"/>
      </w:pPr>
      <w:r>
        <w:drawing>
          <wp:inline xmlns:a="http://schemas.openxmlformats.org/drawingml/2006/main" xmlns:pic="http://schemas.openxmlformats.org/drawingml/2006/picture">
            <wp:extent cx="3062596" cy="7498080"/>
            <wp:docPr id="28" name="Picture 28"/>
            <wp:cNvGraphicFramePr>
              <a:graphicFrameLocks noChangeAspect="1"/>
            </wp:cNvGraphicFramePr>
            <a:graphic>
              <a:graphicData uri="http://schemas.openxmlformats.org/drawingml/2006/picture">
                <pic:pic>
                  <pic:nvPicPr>
                    <pic:cNvPr id="0" name="5-9.5.png"/>
                    <pic:cNvPicPr/>
                  </pic:nvPicPr>
                  <pic:blipFill>
                    <a:blip r:embed="rId89"/>
                    <a:stretch>
                      <a:fillRect/>
                    </a:stretch>
                  </pic:blipFill>
                  <pic:spPr>
                    <a:xfrm>
                      <a:off x="0" y="0"/>
                      <a:ext cx="3062596" cy="7498080"/>
                    </a:xfrm>
                    <a:prstGeom prst="rect"/>
                  </pic:spPr>
                </pic:pic>
              </a:graphicData>
            </a:graphic>
          </wp:inline>
        </w:drawing>
      </w:r>
    </w:p>
    <w:p>
      <w:pPr>
        <w:pStyle w:val="FigureCaption"/>
        <w:jc w:val="center"/>
      </w:pPr>
      <w:r>
        <w:t>图5-9.5 power_7 与 power_3 交错输出</w:t>
      </w:r>
    </w:p>
    <w:p>
      <w:pPr>
        <w:jc w:val="center"/>
      </w:pPr>
      <w:r>
        <w:drawing>
          <wp:inline xmlns:a="http://schemas.openxmlformats.org/drawingml/2006/main" xmlns:pic="http://schemas.openxmlformats.org/drawingml/2006/picture">
            <wp:extent cx="2534351" cy="7498080"/>
            <wp:docPr id="29" name="Picture 29"/>
            <wp:cNvGraphicFramePr>
              <a:graphicFrameLocks noChangeAspect="1"/>
            </wp:cNvGraphicFramePr>
            <a:graphic>
              <a:graphicData uri="http://schemas.openxmlformats.org/drawingml/2006/picture">
                <pic:pic>
                  <pic:nvPicPr>
                    <pic:cNvPr id="0" name="5-9.6.png"/>
                    <pic:cNvPicPr/>
                  </pic:nvPicPr>
                  <pic:blipFill>
                    <a:blip r:embed="rId90"/>
                    <a:stretch>
                      <a:fillRect/>
                    </a:stretch>
                  </pic:blipFill>
                  <pic:spPr>
                    <a:xfrm>
                      <a:off x="0" y="0"/>
                      <a:ext cx="2534351" cy="7498080"/>
                    </a:xfrm>
                    <a:prstGeom prst="rect"/>
                  </pic:spPr>
                </pic:pic>
              </a:graphicData>
            </a:graphic>
          </wp:inline>
        </w:drawing>
      </w:r>
    </w:p>
    <w:p>
      <w:pPr>
        <w:pStyle w:val="FigureCaption"/>
        <w:jc w:val="center"/>
      </w:pPr>
      <w:r>
        <w:t>图5-9.6 power 任务继续交错运行</w:t>
      </w:r>
    </w:p>
    <w:p>
      <w:pPr>
        <w:jc w:val="center"/>
      </w:pPr>
      <w:r>
        <w:drawing>
          <wp:inline xmlns:a="http://schemas.openxmlformats.org/drawingml/2006/main" xmlns:pic="http://schemas.openxmlformats.org/drawingml/2006/picture">
            <wp:extent cx="5715000" cy="6699188"/>
            <wp:docPr id="30" name="Picture 30"/>
            <wp:cNvGraphicFramePr>
              <a:graphicFrameLocks noChangeAspect="1"/>
            </wp:cNvGraphicFramePr>
            <a:graphic>
              <a:graphicData uri="http://schemas.openxmlformats.org/drawingml/2006/picture">
                <pic:pic>
                  <pic:nvPicPr>
                    <pic:cNvPr id="0" name="5-9.7.png"/>
                    <pic:cNvPicPr/>
                  </pic:nvPicPr>
                  <pic:blipFill>
                    <a:blip r:embed="rId91"/>
                    <a:stretch>
                      <a:fillRect/>
                    </a:stretch>
                  </pic:blipFill>
                  <pic:spPr>
                    <a:xfrm>
                      <a:off x="0" y="0"/>
                      <a:ext cx="5715000" cy="6699188"/>
                    </a:xfrm>
                    <a:prstGeom prst="rect"/>
                  </pic:spPr>
                </pic:pic>
              </a:graphicData>
            </a:graphic>
          </wp:inline>
        </w:drawing>
      </w:r>
    </w:p>
    <w:p>
      <w:pPr>
        <w:pStyle w:val="FigureCaption"/>
        <w:jc w:val="center"/>
      </w:pPr>
      <w:r>
        <w:t>图5-9.7 任务完成与 All applications completed 结束现象</w:t>
      </w:r>
    </w:p>
    <w:p>
      <w:pPr>
        <w:pStyle w:val="3"/>
      </w:pPr>
      <w:r>
        <w:t>Git提交截图</w:t>
      </w:r>
    </w:p>
    <w:p>
      <w:pPr>
        <w:pStyle w:val="4"/>
      </w:pPr>
      <w:r>
        <w:t>阶段9：Git 证据与提交记录</w:t>
      </w:r>
    </w:p>
    <w:p>
      <w:r>
        <w:t>目的：确认实验5相关文件已经按白名单暂存，完成本地提交，并将 exp5-timesharing-preemptive-scheduling 分支推送到远程仓库。</w:t>
      </w:r>
    </w:p>
    <w:p>
      <w:r>
        <w:t>命令：</w:t>
      </w:r>
    </w:p>
    <w:p>
      <w:pPr>
        <w:pStyle w:val="165"/>
        <w:shd w:fill="F5F5F5"/>
      </w:pPr>
      <w:r>
        <w:t>cd /mnt</w:t>
      </w:r>
    </w:p>
    <w:p>
      <w:pPr>
        <w:pStyle w:val="165"/>
        <w:shd w:fill="F5F5F5"/>
      </w:pPr>
      <w:r>
        <w:t>git status --short</w:t>
      </w:r>
    </w:p>
    <w:p>
      <w:pPr>
        <w:pStyle w:val="165"/>
        <w:shd w:fill="F5F5F5"/>
      </w:pPr>
      <w:r>
        <w:t>git diff --stat</w:t>
      </w:r>
    </w:p>
    <w:p>
      <w:pPr>
        <w:pStyle w:val="165"/>
        <w:shd w:fill="F5F5F5"/>
      </w:pPr>
      <w:r>
        <w:t>git diff --name-only</w:t>
      </w:r>
    </w:p>
    <w:p>
      <w:pPr>
        <w:pStyle w:val="165"/>
        <w:shd w:fill="F5F5F5"/>
      </w:pPr>
      <w:r>
        <w:t>git checkout -b exp5-timesharing-preemptive-scheduling</w:t>
      </w:r>
    </w:p>
    <w:p>
      <w:pPr>
        <w:pStyle w:val="165"/>
        <w:shd w:fill="F5F5F5"/>
      </w:pPr>
      <w:r>
        <w:t>git add -A -- docs/exp5-timesharing-preemptive-scheduling reports/exp5-timesharing-preemptive-scheduling os/src/config.rs os/src/sbi.rs os/src/timer.rs os/src/syscall/mod.rs os/src/syscall/process.rs os/src/trap/mod.rs os/src/main.rs user/src/syscall.rs user/src/lib.rs user/src/bin/00power_3.rs user/src/bin/01power_5.rs user/src/bin/02power_7.rs user/src/bin/03sleep.rs user/src/bin-exp4-backup</w:t>
      </w:r>
    </w:p>
    <w:p>
      <w:pPr>
        <w:pStyle w:val="165"/>
        <w:shd w:fill="F5F5F5"/>
      </w:pPr>
      <w:r>
        <w:t>git commit -m "完成实验5分时多任务与抢占式调度"</w:t>
      </w:r>
    </w:p>
    <w:p>
      <w:pPr>
        <w:pStyle w:val="165"/>
        <w:shd w:fill="F5F5F5"/>
      </w:pPr>
      <w:r>
        <w:t>git push github exp5-timesharing-preemptive-scheduling</w:t>
      </w:r>
    </w:p>
    <w:p>
      <w:pPr>
        <w:pStyle w:val="165"/>
        <w:shd w:fill="F5F5F5"/>
      </w:pPr>
      <w:r>
        <w:t>git log --oneline -1</w:t>
      </w:r>
    </w:p>
    <w:p>
      <w:pPr>
        <w:pStyle w:val="165"/>
        <w:shd w:fill="F5F5F5"/>
      </w:pPr>
      <w:r>
        <w:t>git status --short</w:t>
      </w:r>
    </w:p>
    <w:p>
      <w:r>
        <w:t>成功标志：</w:t>
      </w:r>
    </w:p>
    <w:p>
      <w:pPr>
        <w:pStyle w:val="16"/>
      </w:pPr>
      <w:r>
        <w:t>提交前 git diff --name-only 的文件范围只包含实验5相关文档、报告、内核代码和用户程序代码。</w:t>
      </w:r>
    </w:p>
    <w:p>
      <w:pPr>
        <w:pStyle w:val="16"/>
      </w:pPr>
      <w:r>
        <w:t>git add 使用明确路径白名单，没有使用 git add .。</w:t>
      </w:r>
    </w:p>
    <w:p>
      <w:pPr>
        <w:pStyle w:val="16"/>
      </w:pPr>
      <w:r>
        <w:t>git log --oneline -1 能看到本次实验5提交记录。</w:t>
      </w:r>
    </w:p>
    <w:p>
      <w:pPr>
        <w:pStyle w:val="16"/>
      </w:pPr>
      <w:r>
        <w:t>远程平台或 git push 输出能够证明实验5分支已推送。</w:t>
      </w:r>
    </w:p>
    <w:p>
      <w:pPr>
        <w:jc w:val="center"/>
      </w:pPr>
      <w:r>
        <w:drawing>
          <wp:inline xmlns:a="http://schemas.openxmlformats.org/drawingml/2006/main" xmlns:pic="http://schemas.openxmlformats.org/drawingml/2006/picture">
            <wp:extent cx="5303520" cy="4813279"/>
            <wp:docPr id="31" name="Picture 31"/>
            <wp:cNvGraphicFramePr>
              <a:graphicFrameLocks noChangeAspect="1"/>
            </wp:cNvGraphicFramePr>
            <a:graphic>
              <a:graphicData uri="http://schemas.openxmlformats.org/drawingml/2006/picture">
                <pic:pic>
                  <pic:nvPicPr>
                    <pic:cNvPr id="0" name="5-10-git-commit-push.png"/>
                    <pic:cNvPicPr/>
                  </pic:nvPicPr>
                  <pic:blipFill>
                    <a:blip r:embed="rId6"/>
                    <a:stretch>
                      <a:fillRect/>
                    </a:stretch>
                  </pic:blipFill>
                  <pic:spPr>
                    <a:xfrm>
                      <a:off x="0" y="0"/>
                      <a:ext cx="5303520" cy="4813279"/>
                    </a:xfrm>
                    <a:prstGeom prst="rect"/>
                  </pic:spPr>
                </pic:pic>
              </a:graphicData>
            </a:graphic>
          </wp:inline>
        </w:drawing>
      </w:r>
    </w:p>
    <w:p>
      <w:pPr>
        <w:pStyle w:val="FigureCaption"/>
      </w:pPr>
      <w:r>
        <w:t>图5-10 实验5本地提交与远程推送记录</w:t>
      </w:r>
    </w:p>
    <w:p>
      <w:r>
        <w:t>思考问题</w:t>
      </w:r>
    </w:p>
    <w:p>
      <w:r>
        <w:t>思考问题1：分析分时多任务是如何实现的</w:t>
      </w:r>
    </w:p>
    <w:p>
      <w:r>
        <w:t>分时多任务这一部分，我的理解是把 CPU 的运行时间切成很多很短的时间片，让多个任务在这些时间片之间轮流执行。实验4已经能保存任务上下文并在多个任务之间切换，但切换主要依赖用户程序主动调用 yield_，如果用户程序一直计算不主动让出 CPU，其他任务就很难得到运行机会。</w:t>
      </w:r>
    </w:p>
    <w:p>
      <w:r>
        <w:t>实验5在原来的任务切换结构上加入了 timer 模块。timer.rs 通过读取 RISC-V 的 time 计数器获得当前时间，再通过 SBI_SET_TIMER 设置下一次时钟中断。内核启动时先打开 Supervisor Timer Interrupt，然后设置第一次触发时间，这样用户程序运行一段时间后，硬件时钟会主动让处理器进入 Trap。</w:t>
      </w:r>
    </w:p>
    <w:p>
      <w:r>
        <w:t>进入 trap_handler 后，内核根据 scause 判断这次 Trap 是 SupervisorTimer 中断，随后先调用 set_next_trigger 安排下一次中断，再调用 suspend_current_and_run_next 保存当前任务并切换到下一个 Ready 任务。从最终运行结果看，多个 power 程序在没有主动 yield_ 的情况下仍然交替输出进度，说明 CPU 时间已经被内核按时间片分配给不同任务。</w:t>
      </w:r>
    </w:p>
    <w:p>
      <w:r>
        <w:t>思考问题2：分析抢占式调度是如何设计和实现的</w:t>
      </w:r>
    </w:p>
    <w:p>
      <w:r>
        <w:t>抢占式调度的核心是任务切换不再完全由应用程序决定，而是由内核借助时钟中断强制获得控制权。用户程序正在执行普通计算时，只要时间片到达，处理器就会从用户态切入内核态，内核可以在这个时刻保存现场并重新选择下一个任务。</w:t>
      </w:r>
    </w:p>
    <w:p>
      <w:r>
        <w:t>本实验的实现可以按四个部分理解。第一部分是 timer.rs，负责 get_time、get_time_ms 和 set_next_trigger；第二部分是 sbi.rs，增加 set_timer 封装，通过 SBI 调用设置下一次定时器；第三部分是 trap/mod.rs，增加 enable_timer_interrupt，并在 Trap 分发中处理 SupervisorTimer；第四部分是 task 模块，继续复用实验4中的 TaskControlBlock、TaskStatus 和 __switch 来完成真正的上下文切换。</w:t>
      </w:r>
    </w:p>
    <w:p>
      <w:r>
        <w:t>运行验证时，power_3、power_5、power_7 都是偏计算型程序，它们本身不会在循环中主动 yield_。如果没有抢占式调度，通常会表现为某个程序长时间连续运行；本实验最终看到它们的输出被时钟中断打散并交替出现，说明时钟中断已经能够抢占当前任务，调度器也能把 CPU 交给其他就绪任务。</w:t>
      </w:r>
    </w:p>
    <w:p>
      <w:r>
        <w:t>思考问题3：对比协作式调度与抢占式调度</w:t>
      </w:r>
    </w:p>
    <w:p>
      <w:r>
        <w:t>协作式调度和抢占式调度都需要任务控制块、任务状态、上下文保存与恢复、就绪任务选择等基础机制。它们真正的区别在于切换时机：协作式调度依赖任务主动调用 yield_ 或 exit，抢占式调度则依赖时钟中断让内核周期性地重新获得控制权。</w:t>
      </w:r>
    </w:p>
    <w:p>
      <w:r>
        <w:t>协作式调度实现相对简单，任务只会在比较明确的位置让出 CPU，内核处理起来比较容易。但它对应用程序的配合要求很高，如果某个任务长时间计算并且不主动 yield_，系统整体响应性就会变差，其他任务可能一直无法运行。</w:t>
      </w:r>
    </w:p>
    <w:p>
      <w:r>
        <w:t>抢占式调度更接近真实操作系统中的时间片轮转方式。它能在任务不主动让出 CPU 的情况下强制切换任务，因此公平性和响应性更好。但它也要求内核能在任意用户指令位置被打断后正确保存和恢复上下文，并正确配置时钟中断。本实验正是在实验4协作式调度的基础上加入时钟中断处理，实现了从主动让出 CPU 到内核主动抢占 CPU 的过渡。</w:t>
      </w:r>
    </w:p>
    <w:p>
      <w:r>
        <w:t>其他说明</w:t>
      </w:r>
    </w:p>
    <w:p>
      <w:r>
        <w:t>本次实验按阶段逐步完成，关键结论均来自当前容器中的构建、运行和 Git 输出。报告中的截图用于对应阶段证据，其中 Git 截图记录本地提交、当前分支、工作区清洁状态以及远程推送结果。</w:t>
      </w:r>
    </w:p>
    <w:sectPr>
      <w:pgSz w:w="12240" w:h="15840"/>
      <w:pgMar w:top="1296" w:right="1296" w:bottom="1296"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7415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SimSun" w:cstheme="minorBidi"/>
      <w:sz w:val="22"/>
      <w:szCs w:val="22"/>
      <w:lang w:val="en-US" w:eastAsia="en-US" w:bidi="ar-SA"/>
    </w:rPr>
  </w:style>
  <w:style w:type="paragraph" w:styleId="3">
    <w:name w:val="heading 1"/>
    <w:basedOn w:val="1"/>
    <w:next w:val="1"/>
    <w:link w:val="139"/>
    <w:qFormat/>
    <w:uiPriority w:val="9"/>
    <w:pPr>
      <w:keepNext/>
      <w:keepLines/>
      <w:spacing w:before="240" w:after="120"/>
      <w:outlineLvl w:val="0"/>
    </w:pPr>
    <w:rPr>
      <w:rFonts w:asciiTheme="majorHAnsi" w:hAnsiTheme="majorHAnsi" w:eastAsiaTheme="majorEastAsia" w:cstheme="majorBidi" w:ascii="Times New Roman" w:hAnsi="Times New Roman" w:eastAsia="SimHei"/>
      <w:b/>
      <w:bCs/>
      <w:color w:val="376092" w:themeColor="accent1" w:themeShade="BF"/>
      <w:sz w:val="30"/>
      <w:szCs w:val="28"/>
    </w:rPr>
  </w:style>
  <w:style w:type="paragraph" w:styleId="4">
    <w:name w:val="heading 2"/>
    <w:basedOn w:val="1"/>
    <w:next w:val="1"/>
    <w:link w:val="140"/>
    <w:unhideWhenUsed/>
    <w:qFormat/>
    <w:uiPriority w:val="9"/>
    <w:pPr>
      <w:keepNext/>
      <w:keepLines/>
      <w:spacing w:before="240" w:after="120"/>
      <w:outlineLvl w:val="1"/>
    </w:pPr>
    <w:rPr>
      <w:rFonts w:asciiTheme="majorHAnsi" w:hAnsiTheme="majorHAnsi" w:eastAsiaTheme="majorEastAsia" w:cstheme="majorBidi" w:ascii="Times New Roman" w:hAnsi="Times New Roman" w:eastAsia="SimHe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40" w:after="120"/>
      <w:outlineLvl w:val="2"/>
    </w:pPr>
    <w:rPr>
      <w:rFonts w:asciiTheme="majorHAnsi" w:hAnsiTheme="majorHAnsi" w:eastAsiaTheme="majorEastAsia" w:cstheme="majorBidi" w:ascii="Times New Roman" w:hAnsi="Times New Roman" w:eastAsia="SimHei"/>
      <w:b/>
      <w:bCs/>
      <w:color w:val="4F81BD" w:themeColor="accent1"/>
      <w14:textFill>
        <w14:solidFill>
          <w14:schemeClr w14:val="accent1"/>
        </w14:solidFill>
      </w14:textFill>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Times New Roman" w:hAnsi="Times New Roman" w:eastAsia="SimSun"/>
      <w:sz w:val="22"/>
    </w:r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Code"/>
    <w:uiPriority w:val="0"/>
    <w:pPr>
      <w:spacing w:after="0" w:line="240" w:lineRule="auto" w:before="0"/>
    </w:pPr>
    <w:rPr>
      <w:rFonts w:ascii="Consolas" w:hAnsi="Consolas" w:eastAsia="Consolas" w:cstheme="minorBidi"/>
      <w:sz w:val="17"/>
      <w:szCs w:val="22"/>
      <w:lang w:val="en-US" w:eastAsia="en-US" w:bidi="ar-SA"/>
    </w:rPr>
  </w:style>
  <w:style w:type="paragraph" w:customStyle="1" w:styleId="FigureCaption">
    <w:name w:val="FigureCaption"/>
    <w:pPr>
      <w:spacing w:before="80" w:after="160"/>
      <w:jc w:val="center"/>
    </w:pPr>
    <w:rPr>
      <w:rFonts w:ascii="Times New Roman" w:hAnsi="Times New Roman" w:eastAsia="SimSun"/>
      <w:sz w:val="21"/>
    </w:rPr>
  </w:style>
</w:styles>
</file>

<file path=word/_rels/document.xml.rels><?xml version='1.0' encoding='UTF-8' standalone='yes'?>
<Relationships xmlns="http://schemas.openxmlformats.org/package/2006/relationships"><Relationship Id="rId61" Type="http://schemas.openxmlformats.org/officeDocument/2006/relationships/fontTable" Target="fontTable.xml"/><Relationship Id="rId60" Type="http://schemas.openxmlformats.org/officeDocument/2006/relationships/customXml" Target="../customXml/item1.xml"/><Relationship Id="rId59"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83</Pages>
  <Words>704</Words>
  <Characters>2445</Characters>
  <Lines>0</Lines>
  <Paragraphs>0</Paragraphs>
  <TotalTime>3</TotalTime>
  <ScaleCrop>false</ScaleCrop>
  <LinksUpToDate>false</LinksUpToDate>
  <CharactersWithSpaces>2759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起风了</cp:lastModifiedBy>
  <dcterms:modified xsi:type="dcterms:W3CDTF">2026-06-01T12:32:27Z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eyJoZGlkIjoiMzIyZGZlOTZiMzExMDVkNDJlODdlY2U3ZWZiNmIwODEiLCJ1c2VySWQiOiIxMTY0NTcwNTEzIn0=</vt:lpwstr>
  </property>
  <property fmtid="{D5CDD505-2E9C-101B-9397-08002B2CF9AE}" pid="3" name="KSOProductBuildVer">
    <vt:lpwstr>2052-12.1.0.26375</vt:lpwstr>
  </property>
  <property fmtid="{D5CDD505-2E9C-101B-9397-08002B2CF9AE}" pid="4" name="ICV">
    <vt:lpwstr>37C45DD07ADF4A14A60ED7887E7F0B75_13</vt:lpwstr>
  </property>
</Properties>
</file>